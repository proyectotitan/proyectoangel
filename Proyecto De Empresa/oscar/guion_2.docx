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53F" w:rsidRPr="00DA7B60" w:rsidRDefault="00522134">
      <w:pPr>
        <w:rPr>
          <w:rFonts w:cs="Arial"/>
          <w:bCs/>
          <w:color w:val="4F81BD" w:themeColor="accent1"/>
          <w:sz w:val="32"/>
          <w:szCs w:val="32"/>
          <w:u w:val="single"/>
        </w:rPr>
      </w:pPr>
      <w:r w:rsidRPr="00DA7B60">
        <w:rPr>
          <w:color w:val="4F81BD" w:themeColor="accent1"/>
          <w:sz w:val="32"/>
          <w:szCs w:val="32"/>
          <w:u w:val="single"/>
        </w:rPr>
        <w:t xml:space="preserve"> </w:t>
      </w:r>
      <w:r w:rsidR="009E78B8" w:rsidRPr="00DA7B60">
        <w:rPr>
          <w:color w:val="4F81BD" w:themeColor="accent1"/>
          <w:sz w:val="32"/>
          <w:szCs w:val="32"/>
          <w:u w:val="single"/>
        </w:rPr>
        <w:t xml:space="preserve">4- </w:t>
      </w:r>
      <w:r w:rsidR="009E78B8" w:rsidRPr="00DA7B60">
        <w:rPr>
          <w:rFonts w:cs="Arial"/>
          <w:bCs/>
          <w:color w:val="4F81BD" w:themeColor="accent1"/>
          <w:sz w:val="32"/>
          <w:szCs w:val="32"/>
          <w:u w:val="single"/>
        </w:rPr>
        <w:t>Elección</w:t>
      </w:r>
      <w:r w:rsidR="009E78B8" w:rsidRPr="00DA7B60">
        <w:rPr>
          <w:rFonts w:cs="Arial"/>
          <w:b/>
          <w:bCs/>
          <w:color w:val="4F81BD" w:themeColor="accent1"/>
          <w:sz w:val="32"/>
          <w:szCs w:val="32"/>
          <w:u w:val="single"/>
        </w:rPr>
        <w:t xml:space="preserve"> </w:t>
      </w:r>
      <w:r w:rsidR="009E78B8" w:rsidRPr="00DA7B60">
        <w:rPr>
          <w:rFonts w:cs="Arial"/>
          <w:bCs/>
          <w:color w:val="4F81BD" w:themeColor="accent1"/>
          <w:sz w:val="32"/>
          <w:szCs w:val="32"/>
          <w:u w:val="single"/>
        </w:rPr>
        <w:t>de la forma jurídica</w:t>
      </w:r>
    </w:p>
    <w:p w:rsidR="009E78B8" w:rsidRDefault="009E78B8">
      <w:pPr>
        <w:rPr>
          <w:rFonts w:cs="Arial"/>
          <w:bCs/>
          <w:sz w:val="24"/>
          <w:szCs w:val="24"/>
        </w:rPr>
      </w:pPr>
      <w:r>
        <w:rPr>
          <w:rFonts w:cs="Arial"/>
          <w:bCs/>
          <w:sz w:val="24"/>
          <w:szCs w:val="24"/>
        </w:rPr>
        <w:t>La empresa va a  ser una Sociedad Limitada debido a que la responsabilidad ante las deudas de los socios es limita, esto quiere decir que los socios no responderán</w:t>
      </w:r>
      <w:r w:rsidR="00522134">
        <w:rPr>
          <w:rFonts w:cs="Arial"/>
          <w:bCs/>
          <w:sz w:val="24"/>
          <w:szCs w:val="24"/>
        </w:rPr>
        <w:t xml:space="preserve"> </w:t>
      </w:r>
      <w:r>
        <w:rPr>
          <w:rFonts w:cs="Arial"/>
          <w:bCs/>
          <w:sz w:val="24"/>
          <w:szCs w:val="24"/>
        </w:rPr>
        <w:t>con su patrimonio personal ante las deudas de la sociedad. El capital social estará dividido en participaciones sociales y su cuantía no podrá ser inferior a 3.005,06 €.</w:t>
      </w:r>
    </w:p>
    <w:p w:rsidR="00522134" w:rsidRDefault="00522134">
      <w:pPr>
        <w:rPr>
          <w:rFonts w:cs="Arial"/>
          <w:sz w:val="24"/>
          <w:szCs w:val="24"/>
          <w:u w:val="single"/>
        </w:rPr>
      </w:pPr>
      <w:r w:rsidRPr="00522134">
        <w:rPr>
          <w:rFonts w:cs="Arial"/>
          <w:sz w:val="24"/>
          <w:szCs w:val="24"/>
          <w:u w:val="single"/>
        </w:rPr>
        <w:t>Número de socios</w:t>
      </w:r>
    </w:p>
    <w:p w:rsidR="00522134" w:rsidRDefault="00522134" w:rsidP="00522134">
      <w:pPr>
        <w:rPr>
          <w:rFonts w:cs="Arial"/>
          <w:sz w:val="24"/>
          <w:szCs w:val="24"/>
        </w:rPr>
      </w:pPr>
      <w:r>
        <w:rPr>
          <w:rFonts w:cs="Arial"/>
          <w:sz w:val="24"/>
          <w:szCs w:val="24"/>
        </w:rPr>
        <w:t>Se va a contar con tres socios:</w:t>
      </w:r>
      <w:r>
        <w:rPr>
          <w:rFonts w:cs="Arial"/>
          <w:sz w:val="24"/>
          <w:szCs w:val="24"/>
        </w:rPr>
        <w:br/>
      </w:r>
      <w:r>
        <w:rPr>
          <w:rFonts w:cs="Arial"/>
          <w:sz w:val="24"/>
          <w:szCs w:val="24"/>
        </w:rPr>
        <w:tab/>
        <w:t>-Óscar Bravo Sarro con DNI 53718410-R</w:t>
      </w:r>
      <w:r>
        <w:rPr>
          <w:rFonts w:cs="Arial"/>
          <w:sz w:val="24"/>
          <w:szCs w:val="24"/>
        </w:rPr>
        <w:br/>
      </w:r>
      <w:r>
        <w:rPr>
          <w:rFonts w:cs="Arial"/>
          <w:sz w:val="24"/>
          <w:szCs w:val="24"/>
        </w:rPr>
        <w:tab/>
        <w:t>-Juan</w:t>
      </w:r>
      <w:r w:rsidR="00414574">
        <w:rPr>
          <w:rFonts w:cs="Arial"/>
          <w:sz w:val="24"/>
          <w:szCs w:val="24"/>
        </w:rPr>
        <w:t xml:space="preserve"> J</w:t>
      </w:r>
      <w:r>
        <w:rPr>
          <w:rFonts w:cs="Arial"/>
          <w:sz w:val="24"/>
          <w:szCs w:val="24"/>
        </w:rPr>
        <w:t>o</w:t>
      </w:r>
      <w:r w:rsidR="00414574">
        <w:rPr>
          <w:rFonts w:cs="Arial"/>
          <w:sz w:val="24"/>
          <w:szCs w:val="24"/>
        </w:rPr>
        <w:t>sé González García con DNI 5371540-N</w:t>
      </w:r>
      <w:r>
        <w:rPr>
          <w:rFonts w:cs="Arial"/>
          <w:sz w:val="24"/>
          <w:szCs w:val="24"/>
        </w:rPr>
        <w:br/>
      </w:r>
      <w:r>
        <w:rPr>
          <w:rFonts w:cs="Arial"/>
          <w:sz w:val="24"/>
          <w:szCs w:val="24"/>
        </w:rPr>
        <w:tab/>
        <w:t>-Carlos</w:t>
      </w:r>
      <w:r w:rsidR="000932C9">
        <w:rPr>
          <w:rFonts w:cs="Arial"/>
          <w:sz w:val="24"/>
          <w:szCs w:val="24"/>
        </w:rPr>
        <w:t xml:space="preserve"> Rodríguez Arroyo 53447646-Q</w:t>
      </w:r>
    </w:p>
    <w:p w:rsidR="00522134" w:rsidRDefault="00522134" w:rsidP="00522134">
      <w:pPr>
        <w:rPr>
          <w:rFonts w:cs="Arial"/>
          <w:sz w:val="24"/>
          <w:szCs w:val="24"/>
          <w:u w:val="single"/>
        </w:rPr>
      </w:pPr>
      <w:r w:rsidRPr="00522134">
        <w:rPr>
          <w:rFonts w:cs="Arial"/>
          <w:sz w:val="24"/>
          <w:szCs w:val="24"/>
          <w:u w:val="single"/>
        </w:rPr>
        <w:t>Limitación de la responsabilidad</w:t>
      </w:r>
    </w:p>
    <w:p w:rsidR="00522134" w:rsidRDefault="00522134" w:rsidP="00522134">
      <w:pPr>
        <w:rPr>
          <w:rFonts w:cs="Arial"/>
          <w:bCs/>
          <w:sz w:val="24"/>
          <w:szCs w:val="24"/>
        </w:rPr>
      </w:pPr>
      <w:r>
        <w:rPr>
          <w:rFonts w:cs="Arial"/>
          <w:bCs/>
          <w:sz w:val="24"/>
          <w:szCs w:val="24"/>
        </w:rPr>
        <w:t>La responsabilidad ante las deudas de los socios es limita, esto quiere decir que los socios no responderán con su patrimonio personal ante las deudas de la sociedad.</w:t>
      </w:r>
    </w:p>
    <w:p w:rsidR="00522134" w:rsidRDefault="00522134" w:rsidP="00522134">
      <w:pPr>
        <w:rPr>
          <w:rFonts w:cs="Arial"/>
          <w:sz w:val="24"/>
          <w:szCs w:val="24"/>
          <w:u w:val="single"/>
        </w:rPr>
      </w:pPr>
      <w:r>
        <w:rPr>
          <w:rFonts w:cs="Arial"/>
          <w:sz w:val="24"/>
          <w:szCs w:val="24"/>
          <w:u w:val="single"/>
        </w:rPr>
        <w:t>Capital</w:t>
      </w:r>
    </w:p>
    <w:p w:rsidR="00351214" w:rsidRDefault="00351214" w:rsidP="00522134">
      <w:pPr>
        <w:rPr>
          <w:rFonts w:cs="Arial"/>
          <w:bCs/>
          <w:sz w:val="24"/>
          <w:szCs w:val="24"/>
        </w:rPr>
      </w:pPr>
      <w:r>
        <w:rPr>
          <w:rFonts w:cs="Arial"/>
          <w:sz w:val="24"/>
          <w:szCs w:val="24"/>
        </w:rPr>
        <w:t xml:space="preserve">Se deberá hacer un ingreso previo de 3.005,06 </w:t>
      </w:r>
      <w:r>
        <w:rPr>
          <w:rFonts w:cs="Arial"/>
          <w:bCs/>
          <w:sz w:val="24"/>
          <w:szCs w:val="24"/>
        </w:rPr>
        <w:t>€ y el capital que aportará cada uno de los socios va a ser de</w:t>
      </w:r>
      <w:r w:rsidR="00414574">
        <w:rPr>
          <w:rFonts w:cs="Arial"/>
          <w:bCs/>
          <w:sz w:val="24"/>
          <w:szCs w:val="24"/>
        </w:rPr>
        <w:t xml:space="preserve"> </w:t>
      </w:r>
      <w:r w:rsidR="00B8009E">
        <w:rPr>
          <w:rFonts w:cs="Arial"/>
          <w:bCs/>
          <w:sz w:val="24"/>
          <w:szCs w:val="24"/>
        </w:rPr>
        <w:t>20</w:t>
      </w:r>
      <w:r>
        <w:rPr>
          <w:rFonts w:cs="Arial"/>
          <w:bCs/>
          <w:sz w:val="24"/>
          <w:szCs w:val="24"/>
        </w:rPr>
        <w:t>.</w:t>
      </w:r>
      <w:r w:rsidR="00B8009E">
        <w:rPr>
          <w:rFonts w:cs="Arial"/>
          <w:bCs/>
          <w:sz w:val="24"/>
          <w:szCs w:val="24"/>
        </w:rPr>
        <w:t>000</w:t>
      </w:r>
      <w:r>
        <w:rPr>
          <w:rFonts w:cs="Arial"/>
          <w:bCs/>
          <w:sz w:val="24"/>
          <w:szCs w:val="24"/>
        </w:rPr>
        <w:t xml:space="preserve"> </w:t>
      </w:r>
      <w:r w:rsidR="00065C07">
        <w:rPr>
          <w:rFonts w:cs="Arial"/>
          <w:bCs/>
          <w:sz w:val="24"/>
          <w:szCs w:val="24"/>
        </w:rPr>
        <w:t>€.</w:t>
      </w:r>
    </w:p>
    <w:p w:rsidR="00096A0F" w:rsidRPr="00096A0F" w:rsidRDefault="00096A0F" w:rsidP="00096A0F">
      <w:pPr>
        <w:spacing w:after="0" w:line="240" w:lineRule="auto"/>
        <w:rPr>
          <w:rFonts w:cs="Arial"/>
          <w:sz w:val="24"/>
          <w:szCs w:val="24"/>
          <w:u w:val="single"/>
        </w:rPr>
      </w:pPr>
      <w:r w:rsidRPr="00096A0F">
        <w:rPr>
          <w:rFonts w:cs="Arial"/>
          <w:sz w:val="24"/>
          <w:szCs w:val="24"/>
          <w:u w:val="single"/>
        </w:rPr>
        <w:t>Toma de decisiones</w:t>
      </w:r>
    </w:p>
    <w:p w:rsidR="00096A0F" w:rsidRDefault="00096A0F" w:rsidP="00096A0F">
      <w:pPr>
        <w:spacing w:after="0" w:line="240" w:lineRule="auto"/>
        <w:rPr>
          <w:rFonts w:cs="Arial"/>
          <w:sz w:val="24"/>
          <w:szCs w:val="24"/>
          <w:u w:val="single"/>
        </w:rPr>
      </w:pPr>
    </w:p>
    <w:p w:rsidR="00162D60" w:rsidRPr="00096A0F" w:rsidRDefault="00096A0F" w:rsidP="00162D60">
      <w:pPr>
        <w:spacing w:line="240" w:lineRule="auto"/>
        <w:jc w:val="both"/>
        <w:rPr>
          <w:rFonts w:cs="Arial"/>
          <w:sz w:val="24"/>
          <w:szCs w:val="24"/>
          <w:u w:val="single"/>
        </w:rPr>
      </w:pPr>
      <w:r w:rsidRPr="00130E65">
        <w:rPr>
          <w:rFonts w:cs="Arial"/>
          <w:sz w:val="24"/>
          <w:szCs w:val="24"/>
        </w:rPr>
        <w:t>La sociedad se rige por la voluntad de sus socios reunidos en Junta General de Socios, expresada por mayoría de capital. La gestión de la sociedad corresponderá a varios</w:t>
      </w:r>
      <w:r>
        <w:rPr>
          <w:rFonts w:cs="Arial"/>
          <w:sz w:val="24"/>
          <w:szCs w:val="24"/>
        </w:rPr>
        <w:t xml:space="preserve"> administradores con facultades conjuntas, que serán socios </w:t>
      </w:r>
      <w:r w:rsidRPr="00130E65">
        <w:rPr>
          <w:rFonts w:cs="Arial"/>
          <w:sz w:val="24"/>
          <w:szCs w:val="24"/>
        </w:rPr>
        <w:t xml:space="preserve">(Consejo de Administración). Son éstos los que se dan de alta en el Régimen de Autónomos. </w:t>
      </w:r>
    </w:p>
    <w:p w:rsidR="00096A0F" w:rsidRPr="00096A0F" w:rsidRDefault="00096A0F" w:rsidP="00096A0F">
      <w:pPr>
        <w:spacing w:after="0" w:line="240" w:lineRule="auto"/>
        <w:rPr>
          <w:rFonts w:cs="Arial"/>
          <w:sz w:val="24"/>
          <w:szCs w:val="24"/>
          <w:u w:val="single"/>
        </w:rPr>
      </w:pPr>
      <w:r w:rsidRPr="00096A0F">
        <w:rPr>
          <w:rFonts w:cs="Arial"/>
          <w:sz w:val="24"/>
          <w:szCs w:val="24"/>
          <w:u w:val="single"/>
        </w:rPr>
        <w:t>Trasmisión de la condición de socio.</w:t>
      </w:r>
    </w:p>
    <w:p w:rsidR="00096A0F" w:rsidRDefault="00096A0F" w:rsidP="00096A0F">
      <w:pPr>
        <w:spacing w:after="0" w:line="240" w:lineRule="auto"/>
        <w:rPr>
          <w:rFonts w:ascii="Arial" w:hAnsi="Arial" w:cs="Arial"/>
        </w:rPr>
      </w:pPr>
    </w:p>
    <w:p w:rsidR="00096A0F" w:rsidRDefault="00162D60" w:rsidP="00162D60">
      <w:pPr>
        <w:spacing w:after="0" w:line="240" w:lineRule="auto"/>
        <w:rPr>
          <w:rFonts w:cs="Arial"/>
          <w:sz w:val="24"/>
          <w:szCs w:val="24"/>
        </w:rPr>
      </w:pPr>
      <w:r>
        <w:rPr>
          <w:rFonts w:cs="Arial"/>
          <w:sz w:val="24"/>
          <w:szCs w:val="24"/>
        </w:rPr>
        <w:t xml:space="preserve">Las </w:t>
      </w:r>
      <w:r w:rsidRPr="00130E65">
        <w:rPr>
          <w:rFonts w:cs="Arial"/>
          <w:sz w:val="24"/>
          <w:szCs w:val="24"/>
        </w:rPr>
        <w:t>participaciones (que no son títulos valores), no pueden transmitirse libremente a personas ajenas a la sociedad. Salvo que los estatutos digan otra cosa, sólo se pueden transmitir al cónyuge, padres, hijos o a otros socios.</w:t>
      </w:r>
    </w:p>
    <w:p w:rsidR="00162D60" w:rsidRPr="00AB45FA" w:rsidRDefault="00162D60" w:rsidP="00162D60">
      <w:pPr>
        <w:spacing w:after="0" w:line="240" w:lineRule="auto"/>
        <w:rPr>
          <w:rFonts w:cs="Arial"/>
          <w:bCs/>
          <w:sz w:val="24"/>
          <w:szCs w:val="24"/>
        </w:rPr>
      </w:pPr>
    </w:p>
    <w:p w:rsidR="009262C2" w:rsidRDefault="009262C2" w:rsidP="00522134">
      <w:pPr>
        <w:rPr>
          <w:rFonts w:cs="Arial"/>
          <w:sz w:val="24"/>
          <w:szCs w:val="24"/>
          <w:u w:val="single"/>
        </w:rPr>
      </w:pPr>
      <w:r>
        <w:rPr>
          <w:rFonts w:cs="Arial"/>
          <w:sz w:val="24"/>
          <w:szCs w:val="24"/>
          <w:u w:val="single"/>
        </w:rPr>
        <w:t>Estatutos sociales</w:t>
      </w:r>
    </w:p>
    <w:p w:rsidR="00AB45FA" w:rsidRDefault="00AB45FA" w:rsidP="00AB45FA">
      <w:pPr>
        <w:pBdr>
          <w:bottom w:val="single" w:sz="4" w:space="0" w:color="C0C0C0"/>
        </w:pBdr>
        <w:spacing w:before="280" w:after="280" w:line="240" w:lineRule="auto"/>
        <w:rPr>
          <w:rFonts w:ascii="Verdana" w:eastAsia="Times New Roman" w:hAnsi="Verdana" w:cs="Verdana"/>
          <w:color w:val="333333"/>
          <w:sz w:val="18"/>
          <w:szCs w:val="18"/>
          <w:shd w:val="clear" w:color="auto" w:fill="FBFBF4"/>
        </w:rPr>
      </w:pPr>
      <w:r>
        <w:rPr>
          <w:rFonts w:ascii="Verdana" w:eastAsia="Times New Roman" w:hAnsi="Verdana" w:cs="Verdana"/>
          <w:b/>
          <w:bCs/>
          <w:color w:val="333333"/>
          <w:sz w:val="23"/>
          <w:szCs w:val="23"/>
        </w:rPr>
        <w:t>Estatutos de una Sociedad de Responsabilidad Limitada</w:t>
      </w:r>
    </w:p>
    <w:p w:rsidR="00AB45FA" w:rsidRDefault="00AB45FA" w:rsidP="00AB45FA">
      <w:pPr>
        <w:spacing w:after="0" w:line="240" w:lineRule="auto"/>
        <w:rPr>
          <w:rFonts w:ascii="Verdana" w:eastAsia="Times New Roman" w:hAnsi="Verdana" w:cs="Verdana"/>
          <w:b/>
          <w:bCs/>
          <w:color w:val="333333"/>
          <w:sz w:val="18"/>
        </w:rPr>
      </w:pPr>
      <w:r>
        <w:rPr>
          <w:rFonts w:ascii="Verdana" w:eastAsia="Times New Roman" w:hAnsi="Verdana" w:cs="Verdana"/>
          <w:color w:val="333333"/>
          <w:sz w:val="18"/>
          <w:szCs w:val="18"/>
          <w:shd w:val="clear" w:color="auto" w:fill="FBFBF4"/>
        </w:rPr>
        <w:t>(</w:t>
      </w:r>
      <w:r>
        <w:rPr>
          <w:rFonts w:ascii="Verdana" w:eastAsia="Times New Roman" w:hAnsi="Verdana" w:cs="Verdana"/>
          <w:i/>
          <w:iCs/>
          <w:color w:val="333333"/>
          <w:sz w:val="18"/>
        </w:rPr>
        <w:t>Adaptados al Real Decreto Legislativo 1/2010, de 2 de julio, por el que se aprueba el texto refundido de la Ley de Sociedades de Capital</w:t>
      </w:r>
      <w:r>
        <w:rPr>
          <w:rFonts w:ascii="Verdana" w:eastAsia="Times New Roman" w:hAnsi="Verdana" w:cs="Verdana"/>
          <w:color w:val="333333"/>
          <w:sz w:val="18"/>
          <w:szCs w:val="18"/>
          <w:shd w:val="clear" w:color="auto" w:fill="FBFBF4"/>
        </w:rPr>
        <w:t>)</w:t>
      </w:r>
      <w:r>
        <w:rPr>
          <w:rFonts w:ascii="Verdana" w:eastAsia="Times New Roman" w:hAnsi="Verdana" w:cs="Verdana"/>
          <w:color w:val="333333"/>
          <w:sz w:val="18"/>
        </w:rPr>
        <w:t> </w:t>
      </w:r>
      <w:r>
        <w:rPr>
          <w:rFonts w:ascii="Verdana" w:eastAsia="Times New Roman" w:hAnsi="Verdana" w:cs="Verdana"/>
          <w:color w:val="333333"/>
          <w:sz w:val="18"/>
          <w:szCs w:val="18"/>
        </w:rPr>
        <w:br/>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 DENOMINACIÓN, DURACIÓN, DOMICILIO Y OBJETO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lastRenderedPageBreak/>
        <w:t>Artículo 1º.-Denominación</w:t>
      </w:r>
      <w:r>
        <w:rPr>
          <w:rFonts w:ascii="Verdana" w:eastAsia="Times New Roman" w:hAnsi="Verdana" w:cs="Verdana"/>
          <w:color w:val="333333"/>
          <w:sz w:val="18"/>
        </w:rPr>
        <w:t> </w:t>
      </w:r>
      <w:r>
        <w:rPr>
          <w:rFonts w:ascii="Verdana" w:eastAsia="Times New Roman" w:hAnsi="Verdana" w:cs="Verdana"/>
          <w:color w:val="333333"/>
          <w:sz w:val="18"/>
          <w:szCs w:val="18"/>
        </w:rPr>
        <w:br/>
        <w:t>La Sociedad se denominará “</w:t>
      </w:r>
      <w:proofErr w:type="spellStart"/>
      <w:r>
        <w:rPr>
          <w:rFonts w:ascii="Verdana" w:eastAsia="Times New Roman" w:hAnsi="Verdana" w:cs="Verdana"/>
          <w:color w:val="333333"/>
          <w:sz w:val="18"/>
          <w:szCs w:val="18"/>
        </w:rPr>
        <w:t>Xenet</w:t>
      </w:r>
      <w:proofErr w:type="spellEnd"/>
      <w:r>
        <w:rPr>
          <w:rFonts w:ascii="Verdana" w:eastAsia="Times New Roman" w:hAnsi="Verdana" w:cs="Verdana"/>
          <w:color w:val="333333"/>
          <w:sz w:val="18"/>
          <w:szCs w:val="18"/>
        </w:rPr>
        <w:t xml:space="preserve"> S.L.”, y se regirá por su contrato constitutivo, por los presentes estatutos y en lo en ellos no dispuesto, por la Ley de Sociedades de Capital.</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2º.-Duración</w:t>
      </w:r>
      <w:r>
        <w:rPr>
          <w:rFonts w:ascii="Verdana" w:eastAsia="Times New Roman" w:hAnsi="Verdana" w:cs="Verdana"/>
          <w:color w:val="333333"/>
          <w:sz w:val="18"/>
        </w:rPr>
        <w:t> </w:t>
      </w:r>
      <w:r>
        <w:rPr>
          <w:rFonts w:ascii="Verdana" w:eastAsia="Times New Roman" w:hAnsi="Verdana" w:cs="Verdana"/>
          <w:color w:val="333333"/>
          <w:sz w:val="18"/>
          <w:szCs w:val="18"/>
        </w:rPr>
        <w:br/>
        <w:t>La Sociedad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r>
        <w:rPr>
          <w:rFonts w:ascii="Verdana" w:eastAsia="Times New Roman" w:hAnsi="Verdana" w:cs="Verdana"/>
          <w:color w:val="333333"/>
          <w:sz w:val="18"/>
          <w:szCs w:val="18"/>
        </w:rPr>
        <w:br/>
        <w:t>Los ejercicios sociales se computarán por años naturales.</w:t>
      </w:r>
    </w:p>
    <w:p w:rsidR="00AB45FA" w:rsidRPr="00471895" w:rsidRDefault="00AB45FA" w:rsidP="00AB45FA">
      <w:pPr>
        <w:pStyle w:val="NormalWeb"/>
        <w:rPr>
          <w:rFonts w:ascii="Verdana" w:hAnsi="Verdana"/>
          <w:color w:val="333333"/>
          <w:sz w:val="18"/>
          <w:szCs w:val="18"/>
        </w:rPr>
      </w:pPr>
      <w:r>
        <w:rPr>
          <w:rFonts w:ascii="Verdana" w:hAnsi="Verdana" w:cs="Verdana"/>
          <w:b/>
          <w:bCs/>
          <w:color w:val="333333"/>
          <w:sz w:val="18"/>
        </w:rPr>
        <w:t>Artículo 3º.-Domicilio</w:t>
      </w:r>
      <w:r>
        <w:rPr>
          <w:rFonts w:ascii="Verdana" w:hAnsi="Verdana" w:cs="Verdana"/>
          <w:color w:val="333333"/>
          <w:sz w:val="18"/>
        </w:rPr>
        <w:t> </w:t>
      </w:r>
      <w:r>
        <w:rPr>
          <w:rFonts w:ascii="Verdana" w:hAnsi="Verdana" w:cs="Verdana"/>
          <w:color w:val="333333"/>
          <w:sz w:val="18"/>
          <w:szCs w:val="18"/>
        </w:rPr>
        <w:br/>
        <w:t xml:space="preserve">El domicilio de la Sociedad se halla situado en   </w:t>
      </w:r>
      <w:r w:rsidRPr="00AB45FA">
        <w:rPr>
          <w:rFonts w:ascii="Verdana" w:hAnsi="Verdana"/>
          <w:sz w:val="18"/>
          <w:szCs w:val="18"/>
        </w:rPr>
        <w:t>PALOMERAS BAJAS / PUENTE DE VALLECAS</w:t>
      </w:r>
      <w:r>
        <w:rPr>
          <w:rFonts w:ascii="Verdana" w:hAnsi="Verdana" w:cs="Verdana"/>
          <w:color w:val="333333"/>
          <w:sz w:val="18"/>
          <w:szCs w:val="18"/>
        </w:rPr>
        <w:t xml:space="preserve"> calle </w:t>
      </w:r>
      <w:r>
        <w:rPr>
          <w:rFonts w:ascii="Verdana" w:hAnsi="Verdana"/>
          <w:sz w:val="18"/>
          <w:szCs w:val="18"/>
        </w:rPr>
        <w:t>D</w:t>
      </w:r>
      <w:r w:rsidRPr="00471895">
        <w:rPr>
          <w:rFonts w:ascii="Verdana" w:hAnsi="Verdana"/>
          <w:sz w:val="18"/>
          <w:szCs w:val="18"/>
        </w:rPr>
        <w:t>ILIGENCIA</w:t>
      </w:r>
      <w:r>
        <w:rPr>
          <w:rFonts w:ascii="Verdana" w:hAnsi="Verdana" w:cs="Verdana"/>
          <w:color w:val="333333"/>
          <w:sz w:val="18"/>
          <w:szCs w:val="18"/>
        </w:rPr>
        <w:t xml:space="preserve"> número 9 piso 2 despacho 12b.</w:t>
      </w:r>
    </w:p>
    <w:p w:rsidR="00AB45FA" w:rsidRDefault="00AB45FA" w:rsidP="00AB45FA">
      <w:pPr>
        <w:spacing w:before="280" w:after="280" w:line="270" w:lineRule="atLeast"/>
        <w:rPr>
          <w:rFonts w:ascii="Verdana" w:eastAsia="Times New Roman" w:hAnsi="Verdana" w:cs="Verdana"/>
          <w:b/>
          <w:bCs/>
          <w:color w:val="333333"/>
          <w:sz w:val="18"/>
        </w:rPr>
      </w:pP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4º.-Objeto social</w:t>
      </w:r>
      <w:r>
        <w:rPr>
          <w:rFonts w:ascii="Verdana" w:eastAsia="Times New Roman" w:hAnsi="Verdana" w:cs="Verdana"/>
          <w:color w:val="333333"/>
          <w:sz w:val="18"/>
        </w:rPr>
        <w:t> </w:t>
      </w:r>
      <w:r>
        <w:rPr>
          <w:rFonts w:ascii="Verdana" w:eastAsia="Times New Roman" w:hAnsi="Verdana" w:cs="Verdana"/>
          <w:color w:val="333333"/>
          <w:sz w:val="18"/>
          <w:szCs w:val="18"/>
        </w:rPr>
        <w:br/>
        <w:t>El objeto social de la Sociedad será consultoría informática.</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II.- CAPITAL SOCIAL Y PARTICIPACIONES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5º.-Capital social</w:t>
      </w:r>
      <w:r>
        <w:rPr>
          <w:rFonts w:ascii="Verdana" w:eastAsia="Times New Roman" w:hAnsi="Verdana" w:cs="Verdana"/>
          <w:color w:val="333333"/>
          <w:sz w:val="18"/>
        </w:rPr>
        <w:t> </w:t>
      </w:r>
      <w:r>
        <w:rPr>
          <w:rFonts w:ascii="Verdana" w:eastAsia="Times New Roman" w:hAnsi="Verdana" w:cs="Verdana"/>
          <w:color w:val="333333"/>
          <w:sz w:val="18"/>
          <w:szCs w:val="18"/>
        </w:rPr>
        <w:br/>
        <w:t>El capital social será de 21000 euros, dividido en 3 participaciones de 7000 euros de valor nominal cada una de ellas, numeradas de manera correlativa con los números 1 a 3</w:t>
      </w:r>
      <w:r>
        <w:rPr>
          <w:rFonts w:ascii="Verdana" w:eastAsia="Times New Roman" w:hAnsi="Verdana" w:cs="Verdana"/>
          <w:color w:val="333333"/>
          <w:sz w:val="18"/>
          <w:szCs w:val="18"/>
        </w:rPr>
        <w:br/>
        <w:t>Dicho capital se halla totalmente suscrito y desembolsado mediante aportaciones dinerarias (dinerarias/no dinerarias) realizadas por los socios fundadores a título de propiedad.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6º.-Prohibiciones sobre las participaciones</w:t>
      </w:r>
      <w:r>
        <w:rPr>
          <w:rFonts w:ascii="Verdana" w:eastAsia="Times New Roman" w:hAnsi="Verdana" w:cs="Verdana"/>
          <w:color w:val="333333"/>
          <w:sz w:val="18"/>
        </w:rPr>
        <w:t> </w:t>
      </w:r>
      <w:r>
        <w:rPr>
          <w:rFonts w:ascii="Verdana" w:eastAsia="Times New Roman" w:hAnsi="Verdana" w:cs="Verdana"/>
          <w:color w:val="333333"/>
          <w:sz w:val="18"/>
          <w:szCs w:val="18"/>
        </w:rPr>
        <w:br/>
        <w:t>Las participaciones no podrán ser incorporadas a títulos valores, ni representadas mediante anotaciones en cuenta, ni denominarse acciones.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7º.-Título de propiedad sobre las participaciones</w:t>
      </w:r>
      <w:r>
        <w:rPr>
          <w:rFonts w:ascii="Verdana" w:eastAsia="Times New Roman" w:hAnsi="Verdana" w:cs="Verdana"/>
          <w:color w:val="333333"/>
          <w:sz w:val="18"/>
        </w:rPr>
        <w:t> </w:t>
      </w:r>
      <w:r>
        <w:rPr>
          <w:rFonts w:ascii="Verdana" w:eastAsia="Times New Roman" w:hAnsi="Verdana" w:cs="Verdana"/>
          <w:color w:val="333333"/>
          <w:sz w:val="18"/>
          <w:szCs w:val="18"/>
        </w:rPr>
        <w:br/>
        <w:t>No podrán emitirse resguardos provisionales acreditativos de la propiedad sobre una o varias participaciones sociales, siendo el único título de propiedad la escritura constitutiva de la Sociedad o, en su caso, los documentos públicos en los que se acrediten las subsiguientes adquisiciones de dichas participaciones.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8º.-Libro Registro de Socios</w:t>
      </w:r>
      <w:r>
        <w:rPr>
          <w:rFonts w:ascii="Verdana" w:eastAsia="Times New Roman" w:hAnsi="Verdana" w:cs="Verdana"/>
          <w:color w:val="333333"/>
          <w:sz w:val="18"/>
        </w:rPr>
        <w:t> </w:t>
      </w:r>
      <w:r>
        <w:rPr>
          <w:rFonts w:ascii="Verdana" w:eastAsia="Times New Roman" w:hAnsi="Verdana" w:cs="Verdana"/>
          <w:color w:val="333333"/>
          <w:sz w:val="18"/>
          <w:szCs w:val="18"/>
        </w:rPr>
        <w:br/>
        <w:t>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la identidad y el domicilio del titular de la participación o del derecho de gravamen constituido sobre ella.</w:t>
      </w:r>
      <w:r>
        <w:rPr>
          <w:rFonts w:ascii="Verdana" w:eastAsia="Times New Roman" w:hAnsi="Verdana" w:cs="Verdana"/>
          <w:color w:val="333333"/>
          <w:sz w:val="18"/>
          <w:szCs w:val="18"/>
        </w:rPr>
        <w:br/>
        <w:t>Sólo podrá rectificarse su contenido si los interesados no se oponen a ello en el plazo de un mes desde la notificación fehaciente del propósito de proceder a la misma.</w:t>
      </w:r>
      <w:r>
        <w:rPr>
          <w:rFonts w:ascii="Verdana" w:eastAsia="Times New Roman" w:hAnsi="Verdana" w:cs="Verdana"/>
          <w:color w:val="333333"/>
          <w:sz w:val="18"/>
          <w:szCs w:val="18"/>
        </w:rPr>
        <w:br/>
        <w:t>Cualquier socio tendrá derecho a examinar el contenido del Libro, y tendrán derecho a obtener</w:t>
      </w:r>
      <w:r>
        <w:rPr>
          <w:rFonts w:ascii="Verdana" w:eastAsia="Times New Roman" w:hAnsi="Verdana" w:cs="Verdana"/>
          <w:color w:val="333333"/>
          <w:sz w:val="18"/>
        </w:rPr>
        <w:t> </w:t>
      </w:r>
      <w:r>
        <w:rPr>
          <w:rFonts w:ascii="Verdana" w:eastAsia="Times New Roman" w:hAnsi="Verdana" w:cs="Verdana"/>
          <w:b/>
          <w:bCs/>
          <w:color w:val="333333"/>
          <w:sz w:val="18"/>
        </w:rPr>
        <w:t>certificación</w:t>
      </w:r>
      <w:r>
        <w:rPr>
          <w:rFonts w:ascii="Verdana" w:eastAsia="Times New Roman" w:hAnsi="Verdana" w:cs="Verdana"/>
          <w:color w:val="333333"/>
          <w:sz w:val="18"/>
        </w:rPr>
        <w:t> </w:t>
      </w:r>
      <w:r>
        <w:rPr>
          <w:rFonts w:ascii="Verdana" w:eastAsia="Times New Roman" w:hAnsi="Verdana" w:cs="Verdana"/>
          <w:color w:val="333333"/>
          <w:sz w:val="18"/>
          <w:szCs w:val="18"/>
        </w:rPr>
        <w:t>de las participaciones, derechos o gravámenes registrados a su nombre tanto los socios como los titulares de los derechos reales o gravámenes que se hayan hecho constar en él.</w:t>
      </w:r>
      <w:r>
        <w:rPr>
          <w:rFonts w:ascii="Verdana" w:eastAsia="Times New Roman" w:hAnsi="Verdana" w:cs="Verdana"/>
          <w:color w:val="333333"/>
          <w:sz w:val="18"/>
          <w:szCs w:val="18"/>
        </w:rPr>
        <w:br/>
      </w:r>
      <w:r>
        <w:rPr>
          <w:rFonts w:ascii="Verdana" w:eastAsia="Times New Roman" w:hAnsi="Verdana" w:cs="Verdana"/>
          <w:color w:val="333333"/>
          <w:sz w:val="18"/>
          <w:szCs w:val="18"/>
        </w:rPr>
        <w:lastRenderedPageBreak/>
        <w:t>Los datos personales de los socios podrán modificarse a su instancia, sin que surta efectos entre tanto frente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9º.-Reglas generales sobre transmisiones de las participaciones y constitución de cargas o gravámenes sobre las mismas</w:t>
      </w:r>
      <w:r>
        <w:rPr>
          <w:rFonts w:ascii="Verdana" w:eastAsia="Times New Roman" w:hAnsi="Verdana" w:cs="Verdana"/>
          <w:color w:val="333333"/>
          <w:sz w:val="18"/>
        </w:rPr>
        <w:t> </w:t>
      </w:r>
      <w:r>
        <w:rPr>
          <w:rFonts w:ascii="Verdana" w:eastAsia="Times New Roman" w:hAnsi="Verdana" w:cs="Verdana"/>
          <w:color w:val="333333"/>
          <w:sz w:val="18"/>
          <w:szCs w:val="18"/>
        </w:rPr>
        <w:br/>
        <w:t>Toda transmisión de las participaciones sociales o constitución de cargas o gravámenes sobre las mismas deberá constar en documento público, y deberán ser comunicadas por escrito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10º.- Transmisiones</w:t>
      </w:r>
      <w:r>
        <w:rPr>
          <w:rFonts w:ascii="Verdana" w:eastAsia="Times New Roman" w:hAnsi="Verdana" w:cs="Verdana"/>
          <w:color w:val="333333"/>
          <w:sz w:val="18"/>
        </w:rPr>
        <w:t> </w:t>
      </w:r>
      <w:r>
        <w:rPr>
          <w:rFonts w:ascii="Verdana" w:eastAsia="Times New Roman" w:hAnsi="Verdana" w:cs="Verdana"/>
          <w:color w:val="333333"/>
          <w:sz w:val="18"/>
          <w:szCs w:val="18"/>
        </w:rPr>
        <w:br/>
        <w:t>A) Voluntarias por actos ínter vivos.</w:t>
      </w:r>
      <w:r>
        <w:rPr>
          <w:rFonts w:ascii="Verdana" w:eastAsia="Times New Roman" w:hAnsi="Verdana" w:cs="Verdana"/>
          <w:color w:val="333333"/>
          <w:sz w:val="18"/>
        </w:rPr>
        <w:t> </w:t>
      </w:r>
      <w:r>
        <w:rPr>
          <w:rFonts w:ascii="Verdana" w:eastAsia="Times New Roman" w:hAnsi="Verdana" w:cs="Verdana"/>
          <w:color w:val="333333"/>
          <w:sz w:val="18"/>
          <w:szCs w:val="18"/>
        </w:rPr>
        <w:br/>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r>
        <w:rPr>
          <w:rFonts w:ascii="Verdana" w:eastAsia="Times New Roman" w:hAnsi="Verdana" w:cs="Verdana"/>
          <w:color w:val="333333"/>
          <w:sz w:val="18"/>
          <w:szCs w:val="18"/>
        </w:rPr>
        <w:br/>
        <w:t xml:space="preserve">Las demás transmisiones por actos ínter </w:t>
      </w:r>
      <w:proofErr w:type="gramStart"/>
      <w:r>
        <w:rPr>
          <w:rFonts w:ascii="Verdana" w:eastAsia="Times New Roman" w:hAnsi="Verdana" w:cs="Verdana"/>
          <w:color w:val="333333"/>
          <w:sz w:val="18"/>
          <w:szCs w:val="18"/>
        </w:rPr>
        <w:t>vivos</w:t>
      </w:r>
      <w:proofErr w:type="gramEnd"/>
      <w:r>
        <w:rPr>
          <w:rFonts w:ascii="Verdana" w:eastAsia="Times New Roman" w:hAnsi="Verdana" w:cs="Verdana"/>
          <w:color w:val="333333"/>
          <w:sz w:val="18"/>
          <w:szCs w:val="18"/>
        </w:rPr>
        <w:t xml:space="preserve"> se sujetarán a lo dispuesto en la ley.</w:t>
      </w:r>
      <w:r>
        <w:rPr>
          <w:rFonts w:ascii="Verdana" w:eastAsia="Times New Roman" w:hAnsi="Verdana" w:cs="Verdana"/>
          <w:color w:val="333333"/>
          <w:sz w:val="18"/>
        </w:rPr>
        <w:t> </w:t>
      </w:r>
      <w:r>
        <w:rPr>
          <w:rFonts w:ascii="Verdana" w:eastAsia="Times New Roman" w:hAnsi="Verdana" w:cs="Verdana"/>
          <w:color w:val="333333"/>
          <w:sz w:val="18"/>
          <w:szCs w:val="18"/>
        </w:rPr>
        <w:br/>
        <w:t>B) Mortis causa.</w:t>
      </w:r>
      <w:r>
        <w:rPr>
          <w:rFonts w:ascii="Verdana" w:eastAsia="Times New Roman" w:hAnsi="Verdana" w:cs="Verdana"/>
          <w:color w:val="333333"/>
          <w:sz w:val="18"/>
        </w:rPr>
        <w:t> </w:t>
      </w:r>
      <w:r>
        <w:rPr>
          <w:rFonts w:ascii="Verdana" w:eastAsia="Times New Roman" w:hAnsi="Verdana" w:cs="Verdana"/>
          <w:color w:val="333333"/>
          <w:sz w:val="18"/>
          <w:szCs w:val="18"/>
        </w:rPr>
        <w:br/>
        <w:t>Será libre toda transmisión mortis causa de participaciones sociales, sea por vía de herencia o legado en favor de otro socio, en favor de cónyuge, ascendiente o descendiente del socio.</w:t>
      </w:r>
      <w:r>
        <w:rPr>
          <w:rFonts w:ascii="Verdana" w:eastAsia="Times New Roman" w:hAnsi="Verdana" w:cs="Verdana"/>
          <w:color w:val="333333"/>
          <w:sz w:val="18"/>
        </w:rPr>
        <w:t> </w:t>
      </w:r>
      <w:r>
        <w:rPr>
          <w:rFonts w:ascii="Verdana" w:eastAsia="Times New Roman" w:hAnsi="Verdana" w:cs="Verdana"/>
          <w:color w:val="333333"/>
          <w:sz w:val="18"/>
          <w:szCs w:val="18"/>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w:t>
      </w:r>
      <w:r>
        <w:rPr>
          <w:rFonts w:ascii="Verdana" w:eastAsia="Times New Roman" w:hAnsi="Verdana" w:cs="Verdana"/>
          <w:color w:val="333333"/>
          <w:sz w:val="18"/>
        </w:rPr>
        <w:t> </w:t>
      </w:r>
      <w:r>
        <w:rPr>
          <w:rFonts w:ascii="Verdana" w:eastAsia="Times New Roman" w:hAnsi="Verdana" w:cs="Verdana"/>
          <w:color w:val="333333"/>
          <w:sz w:val="18"/>
          <w:szCs w:val="18"/>
        </w:rPr>
        <w:br/>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w:t>
      </w:r>
      <w:r>
        <w:rPr>
          <w:rFonts w:ascii="Verdana" w:eastAsia="Times New Roman" w:hAnsi="Verdana" w:cs="Verdana"/>
          <w:color w:val="333333"/>
          <w:sz w:val="18"/>
        </w:rPr>
        <w:t> </w:t>
      </w:r>
      <w:r>
        <w:rPr>
          <w:rFonts w:ascii="Verdana" w:eastAsia="Times New Roman" w:hAnsi="Verdana" w:cs="Verdana"/>
          <w:color w:val="333333"/>
          <w:sz w:val="18"/>
          <w:szCs w:val="18"/>
        </w:rPr>
        <w:br/>
        <w:t>Transcurrido el indicado plazo, sin que se hubiere ejercitado fehacientemente ese derecho, quedará consolidada la adquisición hereditaria.</w:t>
      </w:r>
      <w:r>
        <w:rPr>
          <w:rFonts w:ascii="Verdana" w:eastAsia="Times New Roman" w:hAnsi="Verdana" w:cs="Verdana"/>
          <w:color w:val="333333"/>
          <w:sz w:val="18"/>
        </w:rPr>
        <w:t> </w:t>
      </w:r>
      <w:r>
        <w:rPr>
          <w:rFonts w:ascii="Verdana" w:eastAsia="Times New Roman" w:hAnsi="Verdana" w:cs="Verdana"/>
          <w:color w:val="333333"/>
          <w:sz w:val="18"/>
          <w:szCs w:val="18"/>
        </w:rPr>
        <w:br/>
        <w:t>C) Normas comunes.</w:t>
      </w:r>
      <w:r>
        <w:rPr>
          <w:rFonts w:ascii="Verdana" w:eastAsia="Times New Roman" w:hAnsi="Verdana" w:cs="Verdana"/>
          <w:color w:val="333333"/>
          <w:sz w:val="18"/>
        </w:rPr>
        <w:t> </w:t>
      </w:r>
      <w:r>
        <w:rPr>
          <w:rFonts w:ascii="Verdana" w:eastAsia="Times New Roman" w:hAnsi="Verdana" w:cs="Verdana"/>
          <w:color w:val="333333"/>
          <w:sz w:val="18"/>
          <w:szCs w:val="18"/>
        </w:rPr>
        <w:br/>
        <w:t>1. La adquisición, por cualquier título, de participaciones sociales, deberá ser comunicada por escrito al órgano de administración de la Sociedad, indicando el nombre o denominación social, nacionalidad y domicilio del adquirente.</w:t>
      </w:r>
      <w:r>
        <w:rPr>
          <w:rFonts w:ascii="Verdana" w:eastAsia="Times New Roman" w:hAnsi="Verdana" w:cs="Verdana"/>
          <w:color w:val="333333"/>
          <w:sz w:val="18"/>
        </w:rPr>
        <w:t> </w:t>
      </w:r>
      <w:r>
        <w:rPr>
          <w:rFonts w:ascii="Verdana" w:eastAsia="Times New Roman" w:hAnsi="Verdana" w:cs="Verdana"/>
          <w:color w:val="333333"/>
          <w:sz w:val="18"/>
          <w:szCs w:val="18"/>
        </w:rPr>
        <w:br/>
        <w:t>2. El régimen de la transmisión de las participaciones sociales será el vigente en la fecha en que el socio hubiere comunicado a la sociedad el propósito de transmitir o, en su caso, en la fecha del fallecimiento del socio o en la de adjudicación judicial o administrativa.</w:t>
      </w:r>
      <w:r>
        <w:rPr>
          <w:rFonts w:ascii="Verdana" w:eastAsia="Times New Roman" w:hAnsi="Verdana" w:cs="Verdana"/>
          <w:color w:val="333333"/>
          <w:sz w:val="18"/>
        </w:rPr>
        <w:t> </w:t>
      </w:r>
      <w:r>
        <w:rPr>
          <w:rFonts w:ascii="Verdana" w:eastAsia="Times New Roman" w:hAnsi="Verdana" w:cs="Verdana"/>
          <w:color w:val="333333"/>
          <w:sz w:val="18"/>
          <w:szCs w:val="18"/>
        </w:rPr>
        <w:br/>
        <w:t>3. Las transmisiones de participaciones sociales que no se ajusten a lo previsto en estos estatutos, no producirán efecto alguno frente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11º.-Copropiedad, usufructo, prenda y embargo de las participaciones sociales.</w:t>
      </w:r>
      <w:r>
        <w:rPr>
          <w:rFonts w:ascii="Verdana" w:eastAsia="Times New Roman" w:hAnsi="Verdana" w:cs="Verdana"/>
          <w:color w:val="333333"/>
          <w:sz w:val="18"/>
        </w:rPr>
        <w:t> </w:t>
      </w:r>
      <w:r>
        <w:rPr>
          <w:rFonts w:ascii="Verdana" w:eastAsia="Times New Roman" w:hAnsi="Verdana" w:cs="Verdana"/>
          <w:color w:val="333333"/>
          <w:sz w:val="18"/>
          <w:szCs w:val="18"/>
        </w:rPr>
        <w:br/>
        <w:t>La copropiedad, usufructo, prenda y embargo de las participaciones sociales se regirá por las disposiciones legales previstas al efecto.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III.-ÓRGANOS SOCIALES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12º.- Junta general</w:t>
      </w:r>
      <w:r>
        <w:rPr>
          <w:rFonts w:ascii="Verdana" w:eastAsia="Times New Roman" w:hAnsi="Verdana" w:cs="Verdana"/>
          <w:color w:val="333333"/>
          <w:sz w:val="18"/>
        </w:rPr>
        <w:t> </w:t>
      </w:r>
      <w:r>
        <w:rPr>
          <w:rFonts w:ascii="Verdana" w:eastAsia="Times New Roman" w:hAnsi="Verdana" w:cs="Verdana"/>
          <w:color w:val="333333"/>
          <w:sz w:val="18"/>
          <w:szCs w:val="18"/>
        </w:rPr>
        <w:br/>
        <w:t>A) Convocatoria.</w:t>
      </w:r>
      <w:r>
        <w:rPr>
          <w:rFonts w:ascii="Verdana" w:eastAsia="Times New Roman" w:hAnsi="Verdana" w:cs="Verdana"/>
          <w:color w:val="333333"/>
          <w:sz w:val="18"/>
        </w:rPr>
        <w:t> </w:t>
      </w:r>
      <w:r>
        <w:rPr>
          <w:rFonts w:ascii="Verdana" w:eastAsia="Times New Roman" w:hAnsi="Verdana" w:cs="Verdana"/>
          <w:color w:val="333333"/>
          <w:sz w:val="18"/>
          <w:szCs w:val="18"/>
        </w:rPr>
        <w:br/>
      </w:r>
      <w:r>
        <w:rPr>
          <w:rFonts w:ascii="Verdana" w:eastAsia="Times New Roman" w:hAnsi="Verdana" w:cs="Verdana"/>
          <w:color w:val="333333"/>
          <w:sz w:val="18"/>
          <w:szCs w:val="18"/>
        </w:rPr>
        <w:lastRenderedPageBreak/>
        <w:t>Las juntas generales se convocarán mediante anuncio individual y escrito que será remitido por correo certificado con acuse de recibo dirigido al domicilio que a tal efecto conste en el Libro Registro de Socios.</w:t>
      </w:r>
      <w:r>
        <w:rPr>
          <w:rFonts w:ascii="Verdana" w:eastAsia="Times New Roman" w:hAnsi="Verdana" w:cs="Verdana"/>
          <w:color w:val="333333"/>
          <w:sz w:val="18"/>
        </w:rPr>
        <w:t> </w:t>
      </w:r>
      <w:r>
        <w:rPr>
          <w:rFonts w:ascii="Verdana" w:eastAsia="Times New Roman" w:hAnsi="Verdana" w:cs="Verdana"/>
          <w:color w:val="333333"/>
          <w:sz w:val="18"/>
          <w:szCs w:val="18"/>
        </w:rPr>
        <w:br/>
        <w:t>Los socios que residan en el extranjero deberán designar un domicilio del territorio nacional para notificaciones.</w:t>
      </w:r>
      <w:r>
        <w:rPr>
          <w:rFonts w:ascii="Verdana" w:eastAsia="Times New Roman" w:hAnsi="Verdana" w:cs="Verdana"/>
          <w:color w:val="333333"/>
          <w:sz w:val="18"/>
          <w:szCs w:val="18"/>
        </w:rPr>
        <w:br/>
        <w:t>B) Adopción de acuerdos.</w:t>
      </w:r>
      <w:r>
        <w:rPr>
          <w:rFonts w:ascii="Verdana" w:eastAsia="Times New Roman" w:hAnsi="Verdana" w:cs="Verdana"/>
          <w:color w:val="333333"/>
          <w:sz w:val="18"/>
        </w:rPr>
        <w:t> </w:t>
      </w:r>
      <w:r>
        <w:rPr>
          <w:rFonts w:ascii="Verdana" w:eastAsia="Times New Roman" w:hAnsi="Verdana" w:cs="Verdana"/>
          <w:color w:val="333333"/>
          <w:sz w:val="18"/>
          <w:szCs w:val="18"/>
        </w:rPr>
        <w:br/>
        <w:t>Los acuerdos sociales se adoptarán por mayoría de los votos válidamente emitidos, siempre que representen al menos un tercio de los votos correspondientes a las participaciones sociales en que se divide el capital social, no computándose los votos en blanco.</w:t>
      </w:r>
      <w:r>
        <w:rPr>
          <w:rFonts w:ascii="Verdana" w:eastAsia="Times New Roman" w:hAnsi="Verdana" w:cs="Verdana"/>
          <w:color w:val="333333"/>
          <w:sz w:val="18"/>
        </w:rPr>
        <w:t> </w:t>
      </w:r>
      <w:r>
        <w:rPr>
          <w:rFonts w:ascii="Verdana" w:eastAsia="Times New Roman" w:hAnsi="Verdana" w:cs="Verdana"/>
          <w:color w:val="333333"/>
          <w:sz w:val="18"/>
          <w:szCs w:val="18"/>
        </w:rPr>
        <w:br/>
        <w:t>No obstante y por excepción a lo dispuesto en el apartado anterior, se requerirá el voto favorable:</w:t>
      </w:r>
      <w:r>
        <w:rPr>
          <w:rFonts w:ascii="Verdana" w:eastAsia="Times New Roman" w:hAnsi="Verdana" w:cs="Verdana"/>
          <w:color w:val="333333"/>
          <w:sz w:val="18"/>
        </w:rPr>
        <w:t> </w:t>
      </w:r>
      <w:r>
        <w:rPr>
          <w:rFonts w:ascii="Verdana" w:eastAsia="Times New Roman" w:hAnsi="Verdana" w:cs="Verdana"/>
          <w:color w:val="333333"/>
          <w:sz w:val="18"/>
          <w:szCs w:val="18"/>
        </w:rPr>
        <w:br/>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w:t>
      </w:r>
      <w:r>
        <w:rPr>
          <w:rFonts w:ascii="Verdana" w:eastAsia="Times New Roman" w:hAnsi="Verdana" w:cs="Verdana"/>
          <w:color w:val="333333"/>
          <w:sz w:val="18"/>
        </w:rPr>
        <w:t> </w:t>
      </w:r>
      <w:r>
        <w:rPr>
          <w:rFonts w:ascii="Verdana" w:eastAsia="Times New Roman" w:hAnsi="Verdana" w:cs="Verdana"/>
          <w:color w:val="333333"/>
          <w:sz w:val="18"/>
          <w:szCs w:val="18"/>
        </w:rPr>
        <w:br/>
        <w:t>b) De al menos dos tercios de los votos correspondientes a las participaciones en que se divide el capital social, para los acuerdos referentes a la transformación, fusión o escisión de 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w:t>
      </w:r>
      <w:r>
        <w:rPr>
          <w:rFonts w:ascii="Verdana" w:eastAsia="Times New Roman" w:hAnsi="Verdana" w:cs="Verdana"/>
          <w:color w:val="333333"/>
          <w:sz w:val="18"/>
        </w:rPr>
        <w:t> </w:t>
      </w:r>
      <w:r>
        <w:rPr>
          <w:rFonts w:ascii="Verdana" w:eastAsia="Times New Roman" w:hAnsi="Verdana" w:cs="Verdana"/>
          <w:color w:val="333333"/>
          <w:sz w:val="18"/>
          <w:szCs w:val="18"/>
        </w:rPr>
        <w:br/>
        <w:t>Lo anterior se entiende sin perjuicio de la aplicación preferente de las disposiciones legales imperativas que, para determinados acuerdos, exijan el consentimiento de todos los socios o impongan requisitos específicos.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13º. Órgano de administración: modo de organizarse.</w:t>
      </w:r>
      <w:r>
        <w:rPr>
          <w:rFonts w:ascii="Verdana" w:eastAsia="Times New Roman" w:hAnsi="Verdana" w:cs="Verdana"/>
          <w:color w:val="333333"/>
          <w:sz w:val="18"/>
        </w:rPr>
        <w:t> </w:t>
      </w:r>
      <w:r>
        <w:rPr>
          <w:rFonts w:ascii="Verdana" w:eastAsia="Times New Roman" w:hAnsi="Verdana" w:cs="Verdana"/>
          <w:color w:val="333333"/>
          <w:sz w:val="18"/>
          <w:szCs w:val="18"/>
        </w:rPr>
        <w:br/>
        <w:t xml:space="preserve">1. La administración de la sociedad podrá confiarse a un órgano unipersonal (administrador único), a varios administradores solidarios, a varios administradores mancomunados o a un consejo de administración con un número mínimo de…... administradores y un número máximo </w:t>
      </w:r>
      <w:proofErr w:type="gramStart"/>
      <w:r>
        <w:rPr>
          <w:rFonts w:ascii="Verdana" w:eastAsia="Times New Roman" w:hAnsi="Verdana" w:cs="Verdana"/>
          <w:color w:val="333333"/>
          <w:sz w:val="18"/>
          <w:szCs w:val="18"/>
        </w:rPr>
        <w:t>de …</w:t>
      </w:r>
      <w:proofErr w:type="gramEnd"/>
      <w:r>
        <w:rPr>
          <w:rFonts w:ascii="Verdana" w:eastAsia="Times New Roman" w:hAnsi="Verdana" w:cs="Verdana"/>
          <w:color w:val="333333"/>
          <w:sz w:val="18"/>
          <w:szCs w:val="18"/>
        </w:rPr>
        <w:t>…. administradores.</w:t>
      </w:r>
      <w:r>
        <w:rPr>
          <w:rFonts w:ascii="Verdana" w:eastAsia="Times New Roman" w:hAnsi="Verdana" w:cs="Verdana"/>
          <w:color w:val="333333"/>
          <w:sz w:val="18"/>
        </w:rPr>
        <w:t> </w:t>
      </w:r>
      <w:r>
        <w:rPr>
          <w:rFonts w:ascii="Verdana" w:eastAsia="Times New Roman" w:hAnsi="Verdana" w:cs="Verdana"/>
          <w:color w:val="333333"/>
          <w:sz w:val="18"/>
          <w:szCs w:val="18"/>
        </w:rPr>
        <w:br/>
        <w:t>2. Corresponde a la junta general, por mayoría cualificada y sin que implique modificación estatutaria, la facultad de optar por cualquiera de los modos de organizar la administración de la Sociedad.</w:t>
      </w:r>
      <w:r>
        <w:rPr>
          <w:rFonts w:ascii="Verdana" w:eastAsia="Times New Roman" w:hAnsi="Verdana" w:cs="Verdana"/>
          <w:color w:val="333333"/>
          <w:sz w:val="18"/>
        </w:rPr>
        <w:t> </w:t>
      </w:r>
      <w:r>
        <w:rPr>
          <w:rFonts w:ascii="Verdana" w:eastAsia="Times New Roman" w:hAnsi="Verdana" w:cs="Verdana"/>
          <w:color w:val="333333"/>
          <w:sz w:val="18"/>
          <w:szCs w:val="18"/>
        </w:rPr>
        <w:br/>
        <w:t>3. Los administradores ejercerán su cargo por tiempo indefinido, salvo que la Junta general, con posterioridad a la constitución, determine su nombramiento por plazo determinado.</w:t>
      </w:r>
      <w:r>
        <w:rPr>
          <w:rFonts w:ascii="Verdana" w:eastAsia="Times New Roman" w:hAnsi="Verdana" w:cs="Verdana"/>
          <w:color w:val="333333"/>
          <w:sz w:val="18"/>
        </w:rPr>
        <w:t> </w:t>
      </w:r>
      <w:r>
        <w:rPr>
          <w:rFonts w:ascii="Verdana" w:eastAsia="Times New Roman" w:hAnsi="Verdana" w:cs="Verdana"/>
          <w:color w:val="333333"/>
          <w:sz w:val="18"/>
          <w:szCs w:val="18"/>
        </w:rPr>
        <w:br/>
        <w:t>4. El cargo de administrador no es retribuido.</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14º. Poder de representación.</w:t>
      </w:r>
      <w:r>
        <w:rPr>
          <w:rFonts w:ascii="Verdana" w:eastAsia="Times New Roman" w:hAnsi="Verdana" w:cs="Verdana"/>
          <w:color w:val="333333"/>
          <w:sz w:val="18"/>
        </w:rPr>
        <w:t> </w:t>
      </w:r>
      <w:r>
        <w:rPr>
          <w:rFonts w:ascii="Verdana" w:eastAsia="Times New Roman" w:hAnsi="Verdana" w:cs="Verdana"/>
          <w:color w:val="333333"/>
          <w:sz w:val="18"/>
          <w:szCs w:val="18"/>
        </w:rPr>
        <w:br/>
        <w:t>En cuanto a las diferentes formas del órgano de administración, se establece lo siguiente:</w:t>
      </w:r>
      <w:r>
        <w:rPr>
          <w:rFonts w:ascii="Verdana" w:eastAsia="Times New Roman" w:hAnsi="Verdana" w:cs="Verdana"/>
          <w:color w:val="333333"/>
          <w:sz w:val="18"/>
        </w:rPr>
        <w:t> </w:t>
      </w:r>
      <w:r>
        <w:rPr>
          <w:rFonts w:ascii="Verdana" w:eastAsia="Times New Roman" w:hAnsi="Verdana" w:cs="Verdana"/>
          <w:color w:val="333333"/>
          <w:sz w:val="18"/>
          <w:szCs w:val="18"/>
        </w:rPr>
        <w:br/>
        <w:t>1. En caso de que exista un Administrador único, el poder de representación corresponderá al mismo.</w:t>
      </w:r>
      <w:r>
        <w:rPr>
          <w:rFonts w:ascii="Verdana" w:eastAsia="Times New Roman" w:hAnsi="Verdana" w:cs="Verdana"/>
          <w:color w:val="333333"/>
          <w:sz w:val="18"/>
        </w:rPr>
        <w:t> </w:t>
      </w:r>
      <w:r>
        <w:rPr>
          <w:rFonts w:ascii="Verdana" w:eastAsia="Times New Roman" w:hAnsi="Verdana" w:cs="Verdana"/>
          <w:color w:val="333333"/>
          <w:sz w:val="18"/>
          <w:szCs w:val="18"/>
        </w:rPr>
        <w:br/>
        <w:t>2. En caso de que existan varios Administradores solidarios, el poder de representación corresponderá a cada uno de ellos.</w:t>
      </w:r>
      <w:r>
        <w:rPr>
          <w:rFonts w:ascii="Verdana" w:eastAsia="Times New Roman" w:hAnsi="Verdana" w:cs="Verdana"/>
          <w:color w:val="333333"/>
          <w:sz w:val="18"/>
        </w:rPr>
        <w:t> </w:t>
      </w:r>
      <w:r>
        <w:rPr>
          <w:rFonts w:ascii="Verdana" w:eastAsia="Times New Roman" w:hAnsi="Verdana" w:cs="Verdana"/>
          <w:color w:val="333333"/>
          <w:sz w:val="18"/>
          <w:szCs w:val="18"/>
        </w:rPr>
        <w:br/>
        <w:t>3. En caso de que existan varios Administradores conjuntos, el poder de representación corresponderá y se ejercerá mancomunadamente por dos cualesquiera de ellos.</w:t>
      </w:r>
      <w:r>
        <w:rPr>
          <w:rFonts w:ascii="Verdana" w:eastAsia="Times New Roman" w:hAnsi="Verdana" w:cs="Verdana"/>
          <w:color w:val="333333"/>
          <w:sz w:val="18"/>
        </w:rPr>
        <w:t> </w:t>
      </w:r>
      <w:r>
        <w:rPr>
          <w:rFonts w:ascii="Verdana" w:eastAsia="Times New Roman" w:hAnsi="Verdana" w:cs="Verdana"/>
          <w:color w:val="333333"/>
          <w:sz w:val="18"/>
          <w:szCs w:val="18"/>
        </w:rPr>
        <w:br/>
        <w:t>4. Cuando se trate de un Consejo de Administración, éste actuará colegiadamente.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15º. Régimen del Consejo de Administración</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1. Composición</w:t>
      </w:r>
      <w:r>
        <w:rPr>
          <w:rFonts w:ascii="Verdana" w:eastAsia="Times New Roman" w:hAnsi="Verdana" w:cs="Verdana"/>
          <w:color w:val="333333"/>
          <w:sz w:val="18"/>
        </w:rPr>
        <w:t> </w:t>
      </w:r>
      <w:r>
        <w:rPr>
          <w:rFonts w:ascii="Verdana" w:eastAsia="Times New Roman" w:hAnsi="Verdana" w:cs="Verdana"/>
          <w:color w:val="333333"/>
          <w:sz w:val="18"/>
          <w:szCs w:val="18"/>
        </w:rPr>
        <w:br/>
        <w:t xml:space="preserve">El Consejo de Administración elegirá de su seno un Presidente y un Secretario y, en su caso, </w:t>
      </w:r>
      <w:r>
        <w:rPr>
          <w:rFonts w:ascii="Verdana" w:eastAsia="Times New Roman" w:hAnsi="Verdana" w:cs="Verdana"/>
          <w:color w:val="333333"/>
          <w:sz w:val="18"/>
          <w:szCs w:val="18"/>
        </w:rPr>
        <w:lastRenderedPageBreak/>
        <w:t>uno o varios Vicepresidentes o Vicesecretarios, siempre que tales nombramientos no hubieren sido realizados por la Junta General o los fundadores al tiempo de designar a los Consejeros.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2. Convocatoria</w:t>
      </w:r>
      <w:r>
        <w:rPr>
          <w:rFonts w:ascii="Verdana" w:eastAsia="Times New Roman" w:hAnsi="Verdana" w:cs="Verdana"/>
          <w:color w:val="333333"/>
          <w:sz w:val="18"/>
        </w:rPr>
        <w:t> </w:t>
      </w:r>
      <w:r>
        <w:rPr>
          <w:rFonts w:ascii="Verdana" w:eastAsia="Times New Roman" w:hAnsi="Verdana" w:cs="Verdana"/>
          <w:color w:val="333333"/>
          <w:sz w:val="18"/>
          <w:szCs w:val="18"/>
        </w:rPr>
        <w:br/>
        <w:t>La convocatoria del Consejo corresponde a su Presidente, o a quien haga sus veces, quien ejercerá dicha facultad siempre que lo considere conveniente y, en todo caso, cuando lo soliciten al menos dos Consejeros, en cuyo caso deberá convocarlo para ser celebrado dentro de los quince días siguientes a su petición.</w:t>
      </w:r>
      <w:r>
        <w:rPr>
          <w:rFonts w:ascii="Verdana" w:eastAsia="Times New Roman" w:hAnsi="Verdana" w:cs="Verdana"/>
          <w:color w:val="333333"/>
          <w:sz w:val="18"/>
          <w:szCs w:val="18"/>
        </w:rPr>
        <w:br/>
        <w:t>La convocatoria se efectuará mediante escrito dirigido personalmente a cada Consejero y remitido al domicilio a tal fin designado por cada uno de ellos o, a falta de determinación especial, al registral, con cinco días de antelación a la fecha de la reunión; en dicho escrito se indicará el día, hora y lugar de reunión. Salvo acuerdo unánime, el lugar de la reunión se fijará en el municipio correspondiente al domicilio de la sociedad.</w:t>
      </w:r>
      <w:r>
        <w:rPr>
          <w:rFonts w:ascii="Verdana" w:eastAsia="Times New Roman" w:hAnsi="Verdana" w:cs="Verdana"/>
          <w:color w:val="333333"/>
          <w:sz w:val="18"/>
          <w:szCs w:val="18"/>
        </w:rPr>
        <w:br/>
        <w:t>El Consejo quedará válidamente constituido, sin necesidad de previa convocatoria, siempre que estén presentes la totalidad de sus miembros y todos ellos acepten por unanimidad la celebración del mismo.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3. Representación</w:t>
      </w:r>
      <w:r>
        <w:rPr>
          <w:rFonts w:ascii="Verdana" w:eastAsia="Times New Roman" w:hAnsi="Verdana" w:cs="Verdana"/>
          <w:color w:val="333333"/>
          <w:sz w:val="18"/>
        </w:rPr>
        <w:t> </w:t>
      </w:r>
      <w:r>
        <w:rPr>
          <w:rFonts w:ascii="Verdana" w:eastAsia="Times New Roman" w:hAnsi="Verdana" w:cs="Verdana"/>
          <w:color w:val="333333"/>
          <w:sz w:val="18"/>
          <w:szCs w:val="18"/>
        </w:rPr>
        <w:br/>
        <w:t>Todo Consejero podrá hacerse representar por otro. La representación se conferirá por escrito y con carácter especial para cada reunión, mediante carta dirigida al Presidente.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4. Constitución</w:t>
      </w:r>
      <w:r>
        <w:rPr>
          <w:rFonts w:ascii="Verdana" w:eastAsia="Times New Roman" w:hAnsi="Verdana" w:cs="Verdana"/>
          <w:color w:val="333333"/>
          <w:sz w:val="18"/>
        </w:rPr>
        <w:t> </w:t>
      </w:r>
      <w:r>
        <w:rPr>
          <w:rFonts w:ascii="Verdana" w:eastAsia="Times New Roman" w:hAnsi="Verdana" w:cs="Verdana"/>
          <w:color w:val="333333"/>
          <w:sz w:val="18"/>
          <w:szCs w:val="18"/>
        </w:rPr>
        <w:br/>
        <w:t>El Consejo quedará válidamente constituido cuando concurran a la reunión, presentes o representados, más de la mitad de sus componentes.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5. Forma de deliberar y tomar acuerdos</w:t>
      </w:r>
      <w:r>
        <w:rPr>
          <w:rFonts w:ascii="Verdana" w:eastAsia="Times New Roman" w:hAnsi="Verdana" w:cs="Verdana"/>
          <w:color w:val="333333"/>
          <w:sz w:val="18"/>
        </w:rPr>
        <w:t> </w:t>
      </w:r>
      <w:r>
        <w:rPr>
          <w:rFonts w:ascii="Verdana" w:eastAsia="Times New Roman" w:hAnsi="Verdana" w:cs="Verdana"/>
          <w:color w:val="333333"/>
          <w:sz w:val="18"/>
          <w:szCs w:val="18"/>
        </w:rPr>
        <w:br/>
        <w:t>Todos los Consejeros tendrán derecho a manifestarse sobre cada uno de los asuntos a tratar, sin perjuicio de que corresponde al Presidente el otorgamiento de la palabra y la duración de las intervenciones.</w:t>
      </w:r>
      <w:r>
        <w:rPr>
          <w:rFonts w:ascii="Verdana" w:eastAsia="Times New Roman" w:hAnsi="Verdana" w:cs="Verdana"/>
          <w:color w:val="333333"/>
          <w:sz w:val="18"/>
          <w:szCs w:val="18"/>
        </w:rPr>
        <w:br/>
        <w:t>Necesariamente se someterán a votación las propuestas de acuerdos presentadas por, al menos, dos Consejeros.</w:t>
      </w:r>
      <w:r>
        <w:rPr>
          <w:rFonts w:ascii="Verdana" w:eastAsia="Times New Roman" w:hAnsi="Verdana" w:cs="Verdana"/>
          <w:color w:val="333333"/>
          <w:sz w:val="18"/>
          <w:szCs w:val="18"/>
        </w:rPr>
        <w:br/>
        <w:t>Cada miembro del Consejo puede emitir un voto. Los acuerdos se adoptarán por mayoría absoluta de los Consejeros concurrentes a la sesión, salvo disposición legal específica.</w:t>
      </w:r>
      <w:r>
        <w:rPr>
          <w:rFonts w:ascii="Verdana" w:eastAsia="Times New Roman" w:hAnsi="Verdana" w:cs="Verdana"/>
          <w:color w:val="333333"/>
          <w:sz w:val="18"/>
          <w:szCs w:val="18"/>
        </w:rPr>
        <w:br/>
        <w:t>El voto del Presidente será dirimente.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6. Acta</w:t>
      </w:r>
      <w:r>
        <w:rPr>
          <w:rFonts w:ascii="Verdana" w:eastAsia="Times New Roman" w:hAnsi="Verdana" w:cs="Verdana"/>
          <w:color w:val="333333"/>
          <w:sz w:val="18"/>
        </w:rPr>
        <w:t> </w:t>
      </w:r>
      <w:r>
        <w:rPr>
          <w:rFonts w:ascii="Verdana" w:eastAsia="Times New Roman" w:hAnsi="Verdana" w:cs="Verdana"/>
          <w:color w:val="333333"/>
          <w:sz w:val="18"/>
          <w:szCs w:val="18"/>
        </w:rPr>
        <w:br/>
        <w:t>Las discusiones y acuerdos del Consejo se llevarán a un libro de actas que serán firmadas por el Presidente y el Secretario del Consejo. Las actas serán aprobadas por el propio órgano, al final de la reunión o en la siguiente; también podrán ser aprobadas por el Presidente y el Secretario, dentro del plazo de siete días desde la celebración de la reunión del Consejo, siempre que así lo hubieren autorizado por unanimidad los Consejeros concurrentes a la misma.</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7. Delegación de facultades</w:t>
      </w:r>
      <w:r>
        <w:rPr>
          <w:rFonts w:ascii="Verdana" w:eastAsia="Times New Roman" w:hAnsi="Verdana" w:cs="Verdana"/>
          <w:color w:val="333333"/>
          <w:sz w:val="18"/>
        </w:rPr>
        <w:t> </w:t>
      </w:r>
      <w:r>
        <w:rPr>
          <w:rFonts w:ascii="Verdana" w:eastAsia="Times New Roman" w:hAnsi="Verdana" w:cs="Verdana"/>
          <w:color w:val="333333"/>
          <w:sz w:val="18"/>
          <w:szCs w:val="18"/>
        </w:rPr>
        <w:br/>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r>
        <w:rPr>
          <w:rFonts w:ascii="Verdana" w:eastAsia="Times New Roman" w:hAnsi="Verdana" w:cs="Verdana"/>
          <w:color w:val="333333"/>
          <w:sz w:val="18"/>
          <w:szCs w:val="18"/>
        </w:rPr>
        <w:br/>
        <w:t xml:space="preserve">La delegación podrá ser temporal o permanente. La delegación permanente y la designación </w:t>
      </w:r>
      <w:r>
        <w:rPr>
          <w:rFonts w:ascii="Verdana" w:eastAsia="Times New Roman" w:hAnsi="Verdana" w:cs="Verdana"/>
          <w:color w:val="333333"/>
          <w:sz w:val="18"/>
          <w:szCs w:val="18"/>
        </w:rPr>
        <w:lastRenderedPageBreak/>
        <w:t xml:space="preserve">de su titular </w:t>
      </w:r>
      <w:proofErr w:type="gramStart"/>
      <w:r>
        <w:rPr>
          <w:rFonts w:ascii="Verdana" w:eastAsia="Times New Roman" w:hAnsi="Verdana" w:cs="Verdana"/>
          <w:color w:val="333333"/>
          <w:sz w:val="18"/>
          <w:szCs w:val="18"/>
        </w:rPr>
        <w:t>requerirá</w:t>
      </w:r>
      <w:proofErr w:type="gramEnd"/>
      <w:r>
        <w:rPr>
          <w:rFonts w:ascii="Verdana" w:eastAsia="Times New Roman" w:hAnsi="Verdana" w:cs="Verdana"/>
          <w:color w:val="333333"/>
          <w:sz w:val="18"/>
          <w:szCs w:val="18"/>
        </w:rPr>
        <w:t xml:space="preserve"> el voto favorable de al menos dos terceras partes de los componentes del Consejo y no producirá efecto alguno hasta su inscripción en el Registro Mercantil.</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8. Autorregulación</w:t>
      </w:r>
      <w:r>
        <w:rPr>
          <w:rFonts w:ascii="Verdana" w:eastAsia="Times New Roman" w:hAnsi="Verdana" w:cs="Verdana"/>
          <w:color w:val="333333"/>
          <w:sz w:val="18"/>
        </w:rPr>
        <w:t> </w:t>
      </w:r>
      <w:r>
        <w:rPr>
          <w:rFonts w:ascii="Verdana" w:eastAsia="Times New Roman" w:hAnsi="Verdana" w:cs="Verdana"/>
          <w:color w:val="333333"/>
          <w:sz w:val="18"/>
          <w:szCs w:val="18"/>
        </w:rPr>
        <w:br/>
        <w:t>En lo no previsto, y en cuanto ni se oponga a las disposiciones imperativas, el Consejo podrá regular su propio funcionamiento.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IV.- EJERCICIO SOCIAL Y CUENTAS ANUALES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16º.-Ejercicio social</w:t>
      </w:r>
      <w:r>
        <w:rPr>
          <w:rFonts w:ascii="Verdana" w:eastAsia="Times New Roman" w:hAnsi="Verdana" w:cs="Verdana"/>
          <w:color w:val="333333"/>
          <w:sz w:val="18"/>
        </w:rPr>
        <w:t> </w:t>
      </w:r>
      <w:r>
        <w:rPr>
          <w:rFonts w:ascii="Verdana" w:eastAsia="Times New Roman" w:hAnsi="Verdana" w:cs="Verdana"/>
          <w:color w:val="333333"/>
          <w:sz w:val="18"/>
          <w:szCs w:val="18"/>
        </w:rPr>
        <w:br/>
        <w:t>Los ejercicios sociales comienzan el 1 de enero y finalizan el 31 de diciembre de cada año natural.</w:t>
      </w:r>
      <w:r>
        <w:rPr>
          <w:rFonts w:ascii="Verdana" w:eastAsia="Times New Roman" w:hAnsi="Verdana" w:cs="Verdana"/>
          <w:color w:val="333333"/>
          <w:sz w:val="18"/>
          <w:szCs w:val="18"/>
        </w:rPr>
        <w:br/>
        <w:t>Por excepción, el primer ejercicio social comprende desde el principio de las operaciones de la Sociedad hasta el 31 de diciembre de ese mismo año.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17º.-Cuentas Anuales</w:t>
      </w:r>
      <w:r>
        <w:rPr>
          <w:rFonts w:ascii="Verdana" w:eastAsia="Times New Roman" w:hAnsi="Verdana" w:cs="Verdana"/>
          <w:color w:val="333333"/>
          <w:sz w:val="18"/>
        </w:rPr>
        <w:t> </w:t>
      </w:r>
      <w:r>
        <w:rPr>
          <w:rFonts w:ascii="Verdana" w:eastAsia="Times New Roman" w:hAnsi="Verdana" w:cs="Verdana"/>
          <w:color w:val="333333"/>
          <w:sz w:val="18"/>
          <w:szCs w:val="18"/>
        </w:rPr>
        <w:br/>
        <w:t>Las cuentas y el informe de gestión, así como, en su caso, su revisión por auditores de cuentas, deberán ajustarse a las normas legales y reglamentarias vigentes en cada momento.</w:t>
      </w:r>
      <w:r>
        <w:rPr>
          <w:rFonts w:ascii="Verdana" w:eastAsia="Times New Roman" w:hAnsi="Verdana" w:cs="Verdana"/>
          <w:color w:val="333333"/>
          <w:sz w:val="18"/>
          <w:szCs w:val="18"/>
        </w:rPr>
        <w:br/>
        <w:t>La distribución de dividendos a los socios se realizará en proporción a su participación en el capital.</w:t>
      </w:r>
      <w:r>
        <w:rPr>
          <w:rFonts w:ascii="Verdana" w:eastAsia="Times New Roman" w:hAnsi="Verdana" w:cs="Verdana"/>
          <w:color w:val="333333"/>
          <w:sz w:val="18"/>
          <w:szCs w:val="18"/>
        </w:rPr>
        <w:br/>
        <w:t>Los socios tienen derecho a examinar la contabilidad en los términos previstos en la Ley.</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V.- DISOLUCIÓN Y LIQUIDACIÓN DE LA SOCIEDAD</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color w:val="333333"/>
          <w:sz w:val="18"/>
          <w:szCs w:val="18"/>
        </w:rPr>
      </w:pPr>
      <w:r>
        <w:rPr>
          <w:rFonts w:ascii="Verdana" w:eastAsia="Times New Roman" w:hAnsi="Verdana" w:cs="Verdana"/>
          <w:b/>
          <w:bCs/>
          <w:color w:val="333333"/>
          <w:sz w:val="18"/>
        </w:rPr>
        <w:t>Artículo 18º.-Disolución y liquidación</w:t>
      </w:r>
      <w:r>
        <w:rPr>
          <w:rFonts w:ascii="Verdana" w:eastAsia="Times New Roman" w:hAnsi="Verdana" w:cs="Verdana"/>
          <w:color w:val="333333"/>
          <w:sz w:val="18"/>
        </w:rPr>
        <w:t> </w:t>
      </w:r>
      <w:r>
        <w:rPr>
          <w:rFonts w:ascii="Verdana" w:eastAsia="Times New Roman" w:hAnsi="Verdana" w:cs="Verdana"/>
          <w:color w:val="333333"/>
          <w:sz w:val="18"/>
          <w:szCs w:val="18"/>
        </w:rPr>
        <w:br/>
        <w:t>1. La disolución y liquidación de la sociedad, en lo no previsto por estos Estatutos, quedará sujeta a las especiales disposiciones contenidas en la Ley.</w:t>
      </w:r>
      <w:r>
        <w:rPr>
          <w:rFonts w:ascii="Verdana" w:eastAsia="Times New Roman" w:hAnsi="Verdana" w:cs="Verdana"/>
          <w:color w:val="333333"/>
          <w:sz w:val="18"/>
          <w:szCs w:val="18"/>
        </w:rPr>
        <w:br/>
        <w:t>2. Quienes fueren Administradores al tiempo de la disolución quedarán convertidos en liquidadores salvo que, al acordar la disolución, los designe la Junta General.</w:t>
      </w:r>
    </w:p>
    <w:p w:rsidR="00654D0E" w:rsidRDefault="00654D0E" w:rsidP="00AB45FA">
      <w:pPr>
        <w:spacing w:before="280" w:after="280" w:line="270" w:lineRule="atLeast"/>
        <w:rPr>
          <w:rFonts w:ascii="Verdana" w:eastAsia="Times New Roman" w:hAnsi="Verdana" w:cs="Verdana"/>
          <w:color w:val="333333"/>
          <w:sz w:val="18"/>
          <w:szCs w:val="18"/>
        </w:rPr>
      </w:pPr>
    </w:p>
    <w:p w:rsidR="00654D0E" w:rsidRDefault="00654D0E" w:rsidP="00AB45FA">
      <w:pPr>
        <w:spacing w:before="280" w:after="280" w:line="270" w:lineRule="atLeast"/>
        <w:rPr>
          <w:rFonts w:ascii="Arial" w:hAnsi="Arial" w:cs="Arial"/>
          <w:b/>
          <w:color w:val="0070C0"/>
        </w:rPr>
      </w:pPr>
    </w:p>
    <w:p w:rsidR="00065C07" w:rsidRPr="007A6EC0" w:rsidRDefault="00065C07" w:rsidP="00065C07">
      <w:pPr>
        <w:pStyle w:val="NormalWeb"/>
        <w:rPr>
          <w:rFonts w:asciiTheme="minorHAnsi" w:hAnsiTheme="minorHAnsi" w:cs="Arial"/>
          <w:sz w:val="32"/>
          <w:szCs w:val="32"/>
          <w:u w:val="single"/>
        </w:rPr>
      </w:pPr>
      <w:r w:rsidRPr="00DA7B60">
        <w:rPr>
          <w:rFonts w:asciiTheme="minorHAnsi" w:hAnsiTheme="minorHAnsi"/>
          <w:color w:val="4F81BD" w:themeColor="accent1"/>
          <w:sz w:val="32"/>
          <w:szCs w:val="32"/>
          <w:u w:val="single"/>
        </w:rPr>
        <w:t xml:space="preserve">5- </w:t>
      </w:r>
      <w:r w:rsidRPr="00DA7B60">
        <w:rPr>
          <w:rFonts w:asciiTheme="minorHAnsi" w:hAnsiTheme="minorHAnsi" w:cs="Arial"/>
          <w:color w:val="4F81BD" w:themeColor="accent1"/>
          <w:sz w:val="32"/>
          <w:szCs w:val="32"/>
          <w:u w:val="single"/>
        </w:rPr>
        <w:t>Trámites administrativos para la constitución de la empresa (Recopilación de los documentos necesarios).</w:t>
      </w:r>
    </w:p>
    <w:p w:rsidR="00065C07" w:rsidRDefault="00065C07" w:rsidP="00065C07">
      <w:pPr>
        <w:spacing w:after="0" w:line="240" w:lineRule="auto"/>
        <w:rPr>
          <w:rFonts w:cs="Arial"/>
          <w:sz w:val="24"/>
          <w:szCs w:val="24"/>
        </w:rPr>
      </w:pPr>
      <w:r w:rsidRPr="00065C07">
        <w:rPr>
          <w:rFonts w:cs="Arial"/>
          <w:sz w:val="24"/>
          <w:szCs w:val="24"/>
          <w:u w:val="single"/>
        </w:rPr>
        <w:t>Trámites para la constitución de la empresa según la forma jurídica</w:t>
      </w:r>
    </w:p>
    <w:p w:rsidR="00065C07" w:rsidRDefault="00065C07" w:rsidP="00065C07">
      <w:pPr>
        <w:spacing w:after="0" w:line="240" w:lineRule="auto"/>
        <w:rPr>
          <w:rFonts w:cs="Arial"/>
          <w:sz w:val="24"/>
          <w:szCs w:val="24"/>
        </w:rPr>
      </w:pPr>
    </w:p>
    <w:p w:rsidR="009262C2" w:rsidRDefault="007A6EC0" w:rsidP="007A6EC0">
      <w:pPr>
        <w:spacing w:after="0" w:line="240" w:lineRule="auto"/>
        <w:rPr>
          <w:sz w:val="24"/>
          <w:szCs w:val="24"/>
        </w:rPr>
      </w:pPr>
      <w:r w:rsidRPr="00D77FFD">
        <w:rPr>
          <w:rFonts w:cs="Arial"/>
          <w:b/>
          <w:sz w:val="24"/>
          <w:szCs w:val="24"/>
        </w:rPr>
        <w:t xml:space="preserve">Solicitud de negatividad del nombre: </w:t>
      </w:r>
      <w:r w:rsidR="00D77FFD" w:rsidRPr="00D77FFD">
        <w:rPr>
          <w:sz w:val="24"/>
          <w:szCs w:val="24"/>
        </w:rPr>
        <w:t>Consiste en la obtención de un certificado acreditativo de la no existencia de otra Sociedad con el mismo nombre de la que se pretende constituir. Esta solicitud se realiza en el Registro Mercantil Central</w:t>
      </w:r>
      <w:r w:rsidR="00D77FFD">
        <w:rPr>
          <w:sz w:val="24"/>
          <w:szCs w:val="24"/>
        </w:rPr>
        <w:t>. Es un r</w:t>
      </w:r>
      <w:r w:rsidR="00D77FFD" w:rsidRPr="00D77FFD">
        <w:rPr>
          <w:sz w:val="24"/>
          <w:szCs w:val="24"/>
        </w:rPr>
        <w:t>equisito indispensable para el otorgamiento de la Escritura Pública.</w:t>
      </w:r>
      <w:r w:rsidR="00D77FFD">
        <w:rPr>
          <w:sz w:val="24"/>
          <w:szCs w:val="24"/>
        </w:rPr>
        <w:t xml:space="preserve"> </w:t>
      </w:r>
      <w:r w:rsidR="00D77FFD" w:rsidRPr="00D77FFD">
        <w:rPr>
          <w:sz w:val="24"/>
          <w:szCs w:val="24"/>
        </w:rPr>
        <w:t xml:space="preserve">Existe un impreso oficial normalizado, en el cual se recoge el nombre elegido hasta un máximo de tres. Hay que indicar siempre a continuación del nombre el tipo de sociedad de que se trata. Se puede solicitar a través de internet: </w:t>
      </w:r>
      <w:hyperlink r:id="rId6" w:history="1">
        <w:r w:rsidR="00D77FFD" w:rsidRPr="00D77FFD">
          <w:rPr>
            <w:rStyle w:val="Hipervnculo"/>
            <w:sz w:val="24"/>
            <w:szCs w:val="24"/>
          </w:rPr>
          <w:t>http://www.rmc.es</w:t>
        </w:r>
      </w:hyperlink>
    </w:p>
    <w:p w:rsidR="00CC1DA3" w:rsidRDefault="00CC1DA3" w:rsidP="007A6EC0">
      <w:pPr>
        <w:spacing w:after="0" w:line="240" w:lineRule="auto"/>
        <w:rPr>
          <w:rFonts w:cs="Arial"/>
          <w:sz w:val="24"/>
          <w:szCs w:val="24"/>
        </w:rPr>
      </w:pPr>
      <w:r>
        <w:rPr>
          <w:noProof/>
          <w:lang w:eastAsia="es-ES"/>
        </w:rPr>
        <w:lastRenderedPageBreak/>
        <w:drawing>
          <wp:inline distT="0" distB="0" distL="0" distR="0" wp14:anchorId="6DD7E0A5" wp14:editId="0DD1FBE0">
            <wp:extent cx="5038725" cy="4438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4858" cy="4452862"/>
                    </a:xfrm>
                    <a:prstGeom prst="rect">
                      <a:avLst/>
                    </a:prstGeom>
                    <a:solidFill>
                      <a:srgbClr val="FFFFFF"/>
                    </a:solidFill>
                    <a:ln>
                      <a:noFill/>
                    </a:ln>
                  </pic:spPr>
                </pic:pic>
              </a:graphicData>
            </a:graphic>
          </wp:inline>
        </w:drawing>
      </w:r>
    </w:p>
    <w:p w:rsidR="00CC1DA3" w:rsidRPr="00E55A3F" w:rsidRDefault="00CC1DA3" w:rsidP="00E55A3F">
      <w:pPr>
        <w:pStyle w:val="Prrafodelista"/>
        <w:spacing w:after="0" w:line="240" w:lineRule="auto"/>
        <w:ind w:left="360"/>
        <w:jc w:val="both"/>
        <w:rPr>
          <w:rFonts w:asciiTheme="minorHAnsi" w:hAnsiTheme="minorHAnsi" w:cs="Arial"/>
          <w:sz w:val="24"/>
          <w:szCs w:val="24"/>
        </w:rPr>
      </w:pPr>
      <w:r>
        <w:rPr>
          <w:rFonts w:cs="Arial"/>
          <w:b/>
          <w:sz w:val="24"/>
          <w:szCs w:val="24"/>
        </w:rPr>
        <w:t>Justificación de las aportaciones realizadas por los socios</w:t>
      </w:r>
      <w:r w:rsidRPr="00CC1DA3">
        <w:rPr>
          <w:rFonts w:asciiTheme="minorHAnsi" w:hAnsiTheme="minorHAnsi" w:cs="Arial"/>
          <w:b/>
          <w:sz w:val="24"/>
          <w:szCs w:val="24"/>
        </w:rPr>
        <w:t xml:space="preserve">: </w:t>
      </w:r>
      <w:r w:rsidRPr="00CC1DA3">
        <w:rPr>
          <w:rFonts w:asciiTheme="minorHAnsi" w:hAnsiTheme="minorHAnsi" w:cs="Arial"/>
          <w:sz w:val="24"/>
          <w:szCs w:val="24"/>
        </w:rPr>
        <w:t xml:space="preserve">Como para algunas </w:t>
      </w:r>
      <w:r w:rsidR="00AB45FA" w:rsidRPr="00E55A3F">
        <w:rPr>
          <w:rFonts w:asciiTheme="minorHAnsi" w:hAnsiTheme="minorHAnsi" w:cs="Arial"/>
          <w:sz w:val="24"/>
          <w:szCs w:val="24"/>
        </w:rPr>
        <w:br/>
      </w:r>
      <w:r w:rsidR="00E55A3F" w:rsidRPr="00E55A3F">
        <w:rPr>
          <w:rFonts w:asciiTheme="minorHAnsi" w:hAnsiTheme="minorHAnsi" w:cs="Arial"/>
          <w:sz w:val="24"/>
          <w:szCs w:val="24"/>
        </w:rPr>
        <w:t>s</w:t>
      </w:r>
      <w:r w:rsidRPr="00E55A3F">
        <w:rPr>
          <w:rFonts w:asciiTheme="minorHAnsi" w:hAnsiTheme="minorHAnsi" w:cs="Arial"/>
          <w:sz w:val="24"/>
          <w:szCs w:val="24"/>
        </w:rPr>
        <w:t xml:space="preserve">ociedades es necesario un capital mínimo, cualquiera de los socios debe abrir en una entidad financiera una cuenta bancaria a nombre de la nueva empresa y realizar el depósito de este capital exigido, en nuestro caso </w:t>
      </w:r>
      <w:r w:rsidRPr="00E55A3F">
        <w:rPr>
          <w:rFonts w:cs="Arial"/>
          <w:sz w:val="24"/>
          <w:szCs w:val="24"/>
        </w:rPr>
        <w:t>3.005,06 €</w:t>
      </w:r>
      <w:r w:rsidRPr="00E55A3F">
        <w:rPr>
          <w:rFonts w:asciiTheme="minorHAnsi" w:hAnsiTheme="minorHAnsi" w:cs="Arial"/>
          <w:sz w:val="24"/>
          <w:szCs w:val="24"/>
        </w:rPr>
        <w:t xml:space="preserve">. </w:t>
      </w:r>
    </w:p>
    <w:p w:rsidR="00CC1DA3" w:rsidRPr="00CC1DA3" w:rsidRDefault="00CC1DA3" w:rsidP="00E55A3F">
      <w:pPr>
        <w:pStyle w:val="Prrafodelista"/>
        <w:spacing w:after="0" w:line="240" w:lineRule="auto"/>
        <w:ind w:left="360"/>
        <w:jc w:val="both"/>
        <w:rPr>
          <w:rFonts w:asciiTheme="minorHAnsi" w:hAnsiTheme="minorHAnsi" w:cs="Arial"/>
          <w:sz w:val="24"/>
          <w:szCs w:val="24"/>
        </w:rPr>
      </w:pPr>
      <w:r w:rsidRPr="00CC1DA3">
        <w:rPr>
          <w:rFonts w:asciiTheme="minorHAnsi" w:hAnsiTheme="minorHAnsi" w:cs="Arial"/>
          <w:sz w:val="24"/>
          <w:szCs w:val="24"/>
        </w:rPr>
        <w:t xml:space="preserve">Una vez realizado el ingreso se deberá solicitar a la entidad financiera que expida un certificado justificando el depósito realizado. </w:t>
      </w:r>
    </w:p>
    <w:p w:rsidR="00CC1DA3" w:rsidRDefault="00CC1DA3" w:rsidP="00E55A3F">
      <w:pPr>
        <w:pStyle w:val="Prrafodelista"/>
        <w:spacing w:after="0" w:line="240" w:lineRule="auto"/>
        <w:ind w:left="360"/>
        <w:jc w:val="both"/>
        <w:rPr>
          <w:rFonts w:asciiTheme="minorHAnsi" w:hAnsiTheme="minorHAnsi" w:cs="Arial"/>
          <w:sz w:val="24"/>
          <w:szCs w:val="24"/>
        </w:rPr>
      </w:pPr>
      <w:r w:rsidRPr="00CC1DA3">
        <w:rPr>
          <w:rFonts w:asciiTheme="minorHAnsi" w:hAnsiTheme="minorHAnsi" w:cs="Arial"/>
          <w:sz w:val="24"/>
          <w:szCs w:val="24"/>
        </w:rPr>
        <w:t>Esta justificación servirá para presentarla ante el notario en el momento que se otorgue la escritura pública de constitución de la empresa, como comprobante de las aportaciones realizadas por todos los socios.</w:t>
      </w:r>
    </w:p>
    <w:p w:rsidR="00CC1DA3" w:rsidRDefault="00CC1DA3" w:rsidP="00CC1DA3">
      <w:pPr>
        <w:pStyle w:val="Prrafodelista"/>
        <w:spacing w:after="0" w:line="360" w:lineRule="auto"/>
        <w:ind w:left="360"/>
        <w:jc w:val="both"/>
        <w:rPr>
          <w:rFonts w:asciiTheme="minorHAnsi" w:hAnsiTheme="minorHAnsi" w:cs="Arial"/>
          <w:sz w:val="24"/>
          <w:szCs w:val="24"/>
        </w:rPr>
      </w:pPr>
      <w:r>
        <w:rPr>
          <w:rFonts w:asciiTheme="minorHAnsi" w:hAnsiTheme="minorHAnsi" w:cs="Arial"/>
          <w:noProof/>
          <w:sz w:val="24"/>
          <w:szCs w:val="24"/>
          <w:lang w:eastAsia="es-ES"/>
        </w:rPr>
        <w:lastRenderedPageBreak/>
        <w:drawing>
          <wp:inline distT="0" distB="0" distL="0" distR="0" wp14:anchorId="4BB8836F" wp14:editId="009728F9">
            <wp:extent cx="5400040" cy="393128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guardo_consignacio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931285"/>
                    </a:xfrm>
                    <a:prstGeom prst="rect">
                      <a:avLst/>
                    </a:prstGeom>
                  </pic:spPr>
                </pic:pic>
              </a:graphicData>
            </a:graphic>
          </wp:inline>
        </w:drawing>
      </w:r>
    </w:p>
    <w:p w:rsidR="00AB45FA" w:rsidRDefault="00AB45FA" w:rsidP="00CC1DA3">
      <w:pPr>
        <w:pStyle w:val="Prrafodelista"/>
        <w:spacing w:after="0" w:line="360" w:lineRule="auto"/>
        <w:ind w:left="360"/>
        <w:jc w:val="both"/>
        <w:rPr>
          <w:rFonts w:asciiTheme="minorHAnsi" w:hAnsiTheme="minorHAnsi" w:cs="Arial"/>
          <w:sz w:val="24"/>
          <w:szCs w:val="24"/>
        </w:rPr>
      </w:pPr>
    </w:p>
    <w:p w:rsidR="00AB45FA" w:rsidRPr="00AB45FA" w:rsidRDefault="00CC1DA3" w:rsidP="00E55A3F">
      <w:pPr>
        <w:pStyle w:val="Prrafodelista"/>
        <w:spacing w:after="0" w:line="240" w:lineRule="auto"/>
        <w:ind w:left="360"/>
        <w:jc w:val="both"/>
        <w:rPr>
          <w:rFonts w:asciiTheme="minorHAnsi" w:hAnsiTheme="minorHAnsi" w:cs="Arial"/>
          <w:sz w:val="24"/>
          <w:szCs w:val="24"/>
        </w:rPr>
      </w:pPr>
      <w:r>
        <w:rPr>
          <w:rFonts w:asciiTheme="minorHAnsi" w:hAnsiTheme="minorHAnsi" w:cs="Arial"/>
          <w:b/>
          <w:sz w:val="24"/>
          <w:szCs w:val="24"/>
        </w:rPr>
        <w:t>Estatutos de la nueva sociedad</w:t>
      </w:r>
      <w:r w:rsidRPr="00CC1DA3">
        <w:rPr>
          <w:rFonts w:asciiTheme="minorHAnsi" w:hAnsiTheme="minorHAnsi" w:cs="Arial"/>
          <w:b/>
          <w:sz w:val="24"/>
          <w:szCs w:val="24"/>
        </w:rPr>
        <w:t xml:space="preserve">: </w:t>
      </w:r>
      <w:r w:rsidRPr="00CC1DA3">
        <w:rPr>
          <w:rFonts w:asciiTheme="minorHAnsi" w:hAnsiTheme="minorHAnsi" w:cs="Arial"/>
          <w:sz w:val="24"/>
          <w:szCs w:val="24"/>
        </w:rPr>
        <w:t>Los estatutos son la parte de la escritura donde figuran todas las normas por las que se regirá la nueva empresa. Se deben redactar una vez que la empresa ya posee un local social, ya que esta información debe constar obligatoriamente en los estatutos.</w:t>
      </w:r>
    </w:p>
    <w:p w:rsidR="00AB45FA" w:rsidRDefault="00AB45FA" w:rsidP="00AB45FA">
      <w:pPr>
        <w:pBdr>
          <w:bottom w:val="single" w:sz="4" w:space="0" w:color="C0C0C0"/>
        </w:pBdr>
        <w:spacing w:before="280" w:after="280" w:line="240" w:lineRule="auto"/>
        <w:rPr>
          <w:rFonts w:ascii="Verdana" w:eastAsia="Times New Roman" w:hAnsi="Verdana" w:cs="Verdana"/>
          <w:color w:val="333333"/>
          <w:sz w:val="18"/>
          <w:szCs w:val="18"/>
          <w:shd w:val="clear" w:color="auto" w:fill="FBFBF4"/>
        </w:rPr>
      </w:pPr>
      <w:r>
        <w:rPr>
          <w:rFonts w:ascii="Verdana" w:eastAsia="Times New Roman" w:hAnsi="Verdana" w:cs="Verdana"/>
          <w:b/>
          <w:bCs/>
          <w:color w:val="333333"/>
          <w:sz w:val="23"/>
          <w:szCs w:val="23"/>
        </w:rPr>
        <w:t>Estatutos de una Sociedad de Responsabilidad Limitada</w:t>
      </w:r>
    </w:p>
    <w:p w:rsidR="00AB45FA" w:rsidRDefault="00AB45FA" w:rsidP="00AB45FA">
      <w:pPr>
        <w:spacing w:after="0" w:line="240" w:lineRule="auto"/>
        <w:rPr>
          <w:rFonts w:ascii="Verdana" w:eastAsia="Times New Roman" w:hAnsi="Verdana" w:cs="Verdana"/>
          <w:b/>
          <w:bCs/>
          <w:color w:val="333333"/>
          <w:sz w:val="18"/>
        </w:rPr>
      </w:pPr>
      <w:r>
        <w:rPr>
          <w:rFonts w:ascii="Verdana" w:eastAsia="Times New Roman" w:hAnsi="Verdana" w:cs="Verdana"/>
          <w:color w:val="333333"/>
          <w:sz w:val="18"/>
          <w:szCs w:val="18"/>
          <w:shd w:val="clear" w:color="auto" w:fill="FBFBF4"/>
        </w:rPr>
        <w:t>(</w:t>
      </w:r>
      <w:r>
        <w:rPr>
          <w:rFonts w:ascii="Verdana" w:eastAsia="Times New Roman" w:hAnsi="Verdana" w:cs="Verdana"/>
          <w:i/>
          <w:iCs/>
          <w:color w:val="333333"/>
          <w:sz w:val="18"/>
        </w:rPr>
        <w:t>Adaptados al Real Decreto Legislativo 1/2010, de 2 de julio, por el que se aprueba el texto refundido de la Ley de Sociedades de Capital</w:t>
      </w:r>
      <w:r>
        <w:rPr>
          <w:rFonts w:ascii="Verdana" w:eastAsia="Times New Roman" w:hAnsi="Verdana" w:cs="Verdana"/>
          <w:color w:val="333333"/>
          <w:sz w:val="18"/>
          <w:szCs w:val="18"/>
          <w:shd w:val="clear" w:color="auto" w:fill="FBFBF4"/>
        </w:rPr>
        <w:t>)</w:t>
      </w:r>
      <w:r>
        <w:rPr>
          <w:rFonts w:ascii="Verdana" w:eastAsia="Times New Roman" w:hAnsi="Verdana" w:cs="Verdana"/>
          <w:color w:val="333333"/>
          <w:sz w:val="18"/>
        </w:rPr>
        <w:t> </w:t>
      </w:r>
      <w:r>
        <w:rPr>
          <w:rFonts w:ascii="Verdana" w:eastAsia="Times New Roman" w:hAnsi="Verdana" w:cs="Verdana"/>
          <w:color w:val="333333"/>
          <w:sz w:val="18"/>
          <w:szCs w:val="18"/>
        </w:rPr>
        <w:br/>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 DENOMINACIÓN, DURACIÓN, DOMICILIO Y OBJETO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1º.-Denominación</w:t>
      </w:r>
      <w:r>
        <w:rPr>
          <w:rFonts w:ascii="Verdana" w:eastAsia="Times New Roman" w:hAnsi="Verdana" w:cs="Verdana"/>
          <w:color w:val="333333"/>
          <w:sz w:val="18"/>
        </w:rPr>
        <w:t> </w:t>
      </w:r>
      <w:r>
        <w:rPr>
          <w:rFonts w:ascii="Verdana" w:eastAsia="Times New Roman" w:hAnsi="Verdana" w:cs="Verdana"/>
          <w:color w:val="333333"/>
          <w:sz w:val="18"/>
          <w:szCs w:val="18"/>
        </w:rPr>
        <w:br/>
        <w:t>La Sociedad se denominará “.................................................................................. S.L.”, y se regirá por su contrato constitutivo, por los presentes estatutos y en lo en ellos no dispuesto, por la Ley de Sociedades de Capital.</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2º.-Duración</w:t>
      </w:r>
      <w:r>
        <w:rPr>
          <w:rFonts w:ascii="Verdana" w:eastAsia="Times New Roman" w:hAnsi="Verdana" w:cs="Verdana"/>
          <w:color w:val="333333"/>
          <w:sz w:val="18"/>
        </w:rPr>
        <w:t> </w:t>
      </w:r>
      <w:r>
        <w:rPr>
          <w:rFonts w:ascii="Verdana" w:eastAsia="Times New Roman" w:hAnsi="Verdana" w:cs="Verdana"/>
          <w:color w:val="333333"/>
          <w:sz w:val="18"/>
          <w:szCs w:val="18"/>
        </w:rPr>
        <w:br/>
        <w:t>La Sociedad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r>
        <w:rPr>
          <w:rFonts w:ascii="Verdana" w:eastAsia="Times New Roman" w:hAnsi="Verdana" w:cs="Verdana"/>
          <w:color w:val="333333"/>
          <w:sz w:val="18"/>
          <w:szCs w:val="18"/>
        </w:rPr>
        <w:br/>
        <w:t>Los ejercicios sociales se computarán por años naturales.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lastRenderedPageBreak/>
        <w:t>Artículo 3º.-Domicilio</w:t>
      </w:r>
      <w:r>
        <w:rPr>
          <w:rFonts w:ascii="Verdana" w:eastAsia="Times New Roman" w:hAnsi="Verdana" w:cs="Verdana"/>
          <w:color w:val="333333"/>
          <w:sz w:val="18"/>
        </w:rPr>
        <w:t> </w:t>
      </w:r>
      <w:r>
        <w:rPr>
          <w:rFonts w:ascii="Verdana" w:eastAsia="Times New Roman" w:hAnsi="Verdana" w:cs="Verdana"/>
          <w:color w:val="333333"/>
          <w:sz w:val="18"/>
          <w:szCs w:val="18"/>
        </w:rPr>
        <w:br/>
        <w:t xml:space="preserve">El domicilio de la Sociedad se halla situado en   ..................................... </w:t>
      </w:r>
      <w:proofErr w:type="gramStart"/>
      <w:r>
        <w:rPr>
          <w:rFonts w:ascii="Verdana" w:eastAsia="Times New Roman" w:hAnsi="Verdana" w:cs="Verdana"/>
          <w:color w:val="333333"/>
          <w:sz w:val="18"/>
          <w:szCs w:val="18"/>
        </w:rPr>
        <w:t>calle ............................</w:t>
      </w:r>
      <w:proofErr w:type="gramEnd"/>
      <w:r>
        <w:rPr>
          <w:rFonts w:ascii="Verdana" w:eastAsia="Times New Roman" w:hAnsi="Verdana" w:cs="Verdana"/>
          <w:color w:val="333333"/>
          <w:sz w:val="18"/>
          <w:szCs w:val="18"/>
        </w:rPr>
        <w:t xml:space="preserve"> número ........... </w:t>
      </w:r>
      <w:proofErr w:type="gramStart"/>
      <w:r>
        <w:rPr>
          <w:rFonts w:ascii="Verdana" w:eastAsia="Times New Roman" w:hAnsi="Verdana" w:cs="Verdana"/>
          <w:color w:val="333333"/>
          <w:sz w:val="18"/>
          <w:szCs w:val="18"/>
        </w:rPr>
        <w:t>piso</w:t>
      </w:r>
      <w:proofErr w:type="gramEnd"/>
      <w:r>
        <w:rPr>
          <w:rFonts w:ascii="Verdana" w:eastAsia="Times New Roman" w:hAnsi="Verdana" w:cs="Verdana"/>
          <w:color w:val="333333"/>
          <w:sz w:val="18"/>
          <w:szCs w:val="18"/>
        </w:rPr>
        <w:t xml:space="preserve">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4º.-Objeto social</w:t>
      </w:r>
      <w:r>
        <w:rPr>
          <w:rFonts w:ascii="Verdana" w:eastAsia="Times New Roman" w:hAnsi="Verdana" w:cs="Verdana"/>
          <w:color w:val="333333"/>
          <w:sz w:val="18"/>
        </w:rPr>
        <w:t> </w:t>
      </w:r>
      <w:r>
        <w:rPr>
          <w:rFonts w:ascii="Verdana" w:eastAsia="Times New Roman" w:hAnsi="Verdana" w:cs="Verdana"/>
          <w:color w:val="333333"/>
          <w:sz w:val="18"/>
          <w:szCs w:val="18"/>
        </w:rPr>
        <w:br/>
        <w:t>El objeto social de la Sociedad será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II.- CAPITAL SOCIAL Y PARTICIPACIONES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5º.-Capital social</w:t>
      </w:r>
      <w:r>
        <w:rPr>
          <w:rFonts w:ascii="Verdana" w:eastAsia="Times New Roman" w:hAnsi="Verdana" w:cs="Verdana"/>
          <w:color w:val="333333"/>
          <w:sz w:val="18"/>
        </w:rPr>
        <w:t> </w:t>
      </w:r>
      <w:r>
        <w:rPr>
          <w:rFonts w:ascii="Verdana" w:eastAsia="Times New Roman" w:hAnsi="Verdana" w:cs="Verdana"/>
          <w:color w:val="333333"/>
          <w:sz w:val="18"/>
          <w:szCs w:val="18"/>
        </w:rPr>
        <w:br/>
        <w:t xml:space="preserve">El capital social será </w:t>
      </w:r>
      <w:proofErr w:type="gramStart"/>
      <w:r>
        <w:rPr>
          <w:rFonts w:ascii="Verdana" w:eastAsia="Times New Roman" w:hAnsi="Verdana" w:cs="Verdana"/>
          <w:color w:val="333333"/>
          <w:sz w:val="18"/>
          <w:szCs w:val="18"/>
        </w:rPr>
        <w:t>de ............................</w:t>
      </w:r>
      <w:proofErr w:type="gramEnd"/>
      <w:r>
        <w:rPr>
          <w:rFonts w:ascii="Verdana" w:eastAsia="Times New Roman" w:hAnsi="Verdana" w:cs="Verdana"/>
          <w:color w:val="333333"/>
          <w:sz w:val="18"/>
          <w:szCs w:val="18"/>
        </w:rPr>
        <w:t>euros, dividido en ................... participaciones de ............................ euros de valor nominal cada una de ellas, numeradas de manera correlativa con los números 1 a ...........................</w:t>
      </w:r>
      <w:r>
        <w:rPr>
          <w:rFonts w:ascii="Verdana" w:eastAsia="Times New Roman" w:hAnsi="Verdana" w:cs="Verdana"/>
          <w:color w:val="333333"/>
          <w:sz w:val="18"/>
          <w:szCs w:val="18"/>
        </w:rPr>
        <w:br/>
        <w:t xml:space="preserve">Dicho capital se halla totalmente suscrito y desembolsado mediante </w:t>
      </w:r>
      <w:proofErr w:type="gramStart"/>
      <w:r>
        <w:rPr>
          <w:rFonts w:ascii="Verdana" w:eastAsia="Times New Roman" w:hAnsi="Verdana" w:cs="Verdana"/>
          <w:color w:val="333333"/>
          <w:sz w:val="18"/>
          <w:szCs w:val="18"/>
        </w:rPr>
        <w:t>aportaciones ...........................</w:t>
      </w:r>
      <w:proofErr w:type="gramEnd"/>
      <w:r>
        <w:rPr>
          <w:rFonts w:ascii="Verdana" w:eastAsia="Times New Roman" w:hAnsi="Verdana" w:cs="Verdana"/>
          <w:color w:val="333333"/>
          <w:sz w:val="18"/>
          <w:szCs w:val="18"/>
        </w:rPr>
        <w:t xml:space="preserve"> (dinerarias/no dinerarias) realizadas por los socios fundadores a título de propiedad.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6º.-Prohibiciones sobre las participaciones</w:t>
      </w:r>
      <w:r>
        <w:rPr>
          <w:rFonts w:ascii="Verdana" w:eastAsia="Times New Roman" w:hAnsi="Verdana" w:cs="Verdana"/>
          <w:color w:val="333333"/>
          <w:sz w:val="18"/>
        </w:rPr>
        <w:t> </w:t>
      </w:r>
      <w:r>
        <w:rPr>
          <w:rFonts w:ascii="Verdana" w:eastAsia="Times New Roman" w:hAnsi="Verdana" w:cs="Verdana"/>
          <w:color w:val="333333"/>
          <w:sz w:val="18"/>
          <w:szCs w:val="18"/>
        </w:rPr>
        <w:br/>
        <w:t>Las participaciones no podrán ser incorporadas a títulos valores, ni representadas mediante anotaciones en cuenta, ni denominarse acciones.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7º.-Título de propiedad sobre las participaciones</w:t>
      </w:r>
      <w:r>
        <w:rPr>
          <w:rFonts w:ascii="Verdana" w:eastAsia="Times New Roman" w:hAnsi="Verdana" w:cs="Verdana"/>
          <w:color w:val="333333"/>
          <w:sz w:val="18"/>
        </w:rPr>
        <w:t> </w:t>
      </w:r>
      <w:r>
        <w:rPr>
          <w:rFonts w:ascii="Verdana" w:eastAsia="Times New Roman" w:hAnsi="Verdana" w:cs="Verdana"/>
          <w:color w:val="333333"/>
          <w:sz w:val="18"/>
          <w:szCs w:val="18"/>
        </w:rPr>
        <w:br/>
        <w:t>No podrán emitirse resguardos provisionales acreditativos de la propiedad sobre una o varias participaciones sociales, siendo el único título de propiedad la escritura constitutiva de la Sociedad o, en su caso, los documentos públicos en los que se acrediten las subsiguientes adquisiciones de dichas participaciones.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8º.-Libro Registro de Socios</w:t>
      </w:r>
      <w:r>
        <w:rPr>
          <w:rFonts w:ascii="Verdana" w:eastAsia="Times New Roman" w:hAnsi="Verdana" w:cs="Verdana"/>
          <w:color w:val="333333"/>
          <w:sz w:val="18"/>
        </w:rPr>
        <w:t> </w:t>
      </w:r>
      <w:r>
        <w:rPr>
          <w:rFonts w:ascii="Verdana" w:eastAsia="Times New Roman" w:hAnsi="Verdana" w:cs="Verdana"/>
          <w:color w:val="333333"/>
          <w:sz w:val="18"/>
          <w:szCs w:val="18"/>
        </w:rPr>
        <w:br/>
        <w:t>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la identidad y el domicilio del titular de la participación o del derecho de gravamen constituido sobre ella.</w:t>
      </w:r>
      <w:r>
        <w:rPr>
          <w:rFonts w:ascii="Verdana" w:eastAsia="Times New Roman" w:hAnsi="Verdana" w:cs="Verdana"/>
          <w:color w:val="333333"/>
          <w:sz w:val="18"/>
          <w:szCs w:val="18"/>
        </w:rPr>
        <w:br/>
        <w:t>Sólo podrá rectificarse su contenido si los interesados no se oponen a ello en el plazo de un mes desde la notificación fehaciente del propósito de proceder a la misma.</w:t>
      </w:r>
      <w:r>
        <w:rPr>
          <w:rFonts w:ascii="Verdana" w:eastAsia="Times New Roman" w:hAnsi="Verdana" w:cs="Verdana"/>
          <w:color w:val="333333"/>
          <w:sz w:val="18"/>
          <w:szCs w:val="18"/>
        </w:rPr>
        <w:br/>
        <w:t>Cualquier socio tendrá derecho a examinar el contenido del Libro, y tendrán derecho a obtener</w:t>
      </w:r>
      <w:r>
        <w:rPr>
          <w:rFonts w:ascii="Verdana" w:eastAsia="Times New Roman" w:hAnsi="Verdana" w:cs="Verdana"/>
          <w:color w:val="333333"/>
          <w:sz w:val="18"/>
        </w:rPr>
        <w:t> </w:t>
      </w:r>
      <w:r>
        <w:rPr>
          <w:rFonts w:ascii="Verdana" w:eastAsia="Times New Roman" w:hAnsi="Verdana" w:cs="Verdana"/>
          <w:b/>
          <w:bCs/>
          <w:color w:val="333333"/>
          <w:sz w:val="18"/>
        </w:rPr>
        <w:t>certificación</w:t>
      </w:r>
      <w:r>
        <w:rPr>
          <w:rFonts w:ascii="Verdana" w:eastAsia="Times New Roman" w:hAnsi="Verdana" w:cs="Verdana"/>
          <w:color w:val="333333"/>
          <w:sz w:val="18"/>
        </w:rPr>
        <w:t> </w:t>
      </w:r>
      <w:r>
        <w:rPr>
          <w:rFonts w:ascii="Verdana" w:eastAsia="Times New Roman" w:hAnsi="Verdana" w:cs="Verdana"/>
          <w:color w:val="333333"/>
          <w:sz w:val="18"/>
          <w:szCs w:val="18"/>
        </w:rPr>
        <w:t>de las participaciones, derechos o gravámenes registrados a su nombre tanto los socios como los titulares de los derechos reales o gravámenes que se hayan hecho constar en él.</w:t>
      </w:r>
      <w:r>
        <w:rPr>
          <w:rFonts w:ascii="Verdana" w:eastAsia="Times New Roman" w:hAnsi="Verdana" w:cs="Verdana"/>
          <w:color w:val="333333"/>
          <w:sz w:val="18"/>
          <w:szCs w:val="18"/>
        </w:rPr>
        <w:br/>
        <w:t>Los datos personales de los socios podrán modificarse a su instancia, sin que surta efectos entre tanto frente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9º.-Reglas generales sobre transmisiones de las participaciones y constitución de cargas o gravámenes sobre las mismas</w:t>
      </w:r>
      <w:r>
        <w:rPr>
          <w:rFonts w:ascii="Verdana" w:eastAsia="Times New Roman" w:hAnsi="Verdana" w:cs="Verdana"/>
          <w:color w:val="333333"/>
          <w:sz w:val="18"/>
        </w:rPr>
        <w:t> </w:t>
      </w:r>
      <w:r>
        <w:rPr>
          <w:rFonts w:ascii="Verdana" w:eastAsia="Times New Roman" w:hAnsi="Verdana" w:cs="Verdana"/>
          <w:color w:val="333333"/>
          <w:sz w:val="18"/>
          <w:szCs w:val="18"/>
        </w:rPr>
        <w:br/>
        <w:t>Toda transmisión de las participaciones sociales o constitución de cargas o gravámenes sobre las mismas deberá constar en documento público, y deberán ser comunicadas por escrito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10º.- Transmisiones</w:t>
      </w:r>
      <w:r>
        <w:rPr>
          <w:rFonts w:ascii="Verdana" w:eastAsia="Times New Roman" w:hAnsi="Verdana" w:cs="Verdana"/>
          <w:color w:val="333333"/>
          <w:sz w:val="18"/>
        </w:rPr>
        <w:t> </w:t>
      </w:r>
      <w:r>
        <w:rPr>
          <w:rFonts w:ascii="Verdana" w:eastAsia="Times New Roman" w:hAnsi="Verdana" w:cs="Verdana"/>
          <w:color w:val="333333"/>
          <w:sz w:val="18"/>
          <w:szCs w:val="18"/>
        </w:rPr>
        <w:br/>
        <w:t>A) Voluntarias por actos ínter vivos.</w:t>
      </w:r>
      <w:r>
        <w:rPr>
          <w:rFonts w:ascii="Verdana" w:eastAsia="Times New Roman" w:hAnsi="Verdana" w:cs="Verdana"/>
          <w:color w:val="333333"/>
          <w:sz w:val="18"/>
        </w:rPr>
        <w:t> </w:t>
      </w:r>
      <w:r>
        <w:rPr>
          <w:rFonts w:ascii="Verdana" w:eastAsia="Times New Roman" w:hAnsi="Verdana" w:cs="Verdana"/>
          <w:color w:val="333333"/>
          <w:sz w:val="18"/>
          <w:szCs w:val="18"/>
        </w:rPr>
        <w:br/>
      </w:r>
      <w:r>
        <w:rPr>
          <w:rFonts w:ascii="Verdana" w:eastAsia="Times New Roman" w:hAnsi="Verdana" w:cs="Verdana"/>
          <w:color w:val="333333"/>
          <w:sz w:val="18"/>
          <w:szCs w:val="18"/>
        </w:rPr>
        <w:lastRenderedPageBreak/>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r>
        <w:rPr>
          <w:rFonts w:ascii="Verdana" w:eastAsia="Times New Roman" w:hAnsi="Verdana" w:cs="Verdana"/>
          <w:color w:val="333333"/>
          <w:sz w:val="18"/>
          <w:szCs w:val="18"/>
        </w:rPr>
        <w:br/>
        <w:t xml:space="preserve">Las demás transmisiones por actos ínter </w:t>
      </w:r>
      <w:proofErr w:type="gramStart"/>
      <w:r>
        <w:rPr>
          <w:rFonts w:ascii="Verdana" w:eastAsia="Times New Roman" w:hAnsi="Verdana" w:cs="Verdana"/>
          <w:color w:val="333333"/>
          <w:sz w:val="18"/>
          <w:szCs w:val="18"/>
        </w:rPr>
        <w:t>vivos</w:t>
      </w:r>
      <w:proofErr w:type="gramEnd"/>
      <w:r>
        <w:rPr>
          <w:rFonts w:ascii="Verdana" w:eastAsia="Times New Roman" w:hAnsi="Verdana" w:cs="Verdana"/>
          <w:color w:val="333333"/>
          <w:sz w:val="18"/>
          <w:szCs w:val="18"/>
        </w:rPr>
        <w:t xml:space="preserve"> se sujetarán a lo dispuesto en la ley.</w:t>
      </w:r>
      <w:r>
        <w:rPr>
          <w:rFonts w:ascii="Verdana" w:eastAsia="Times New Roman" w:hAnsi="Verdana" w:cs="Verdana"/>
          <w:color w:val="333333"/>
          <w:sz w:val="18"/>
        </w:rPr>
        <w:t> </w:t>
      </w:r>
      <w:r>
        <w:rPr>
          <w:rFonts w:ascii="Verdana" w:eastAsia="Times New Roman" w:hAnsi="Verdana" w:cs="Verdana"/>
          <w:color w:val="333333"/>
          <w:sz w:val="18"/>
          <w:szCs w:val="18"/>
        </w:rPr>
        <w:br/>
        <w:t>B) Mortis causa.</w:t>
      </w:r>
      <w:r>
        <w:rPr>
          <w:rFonts w:ascii="Verdana" w:eastAsia="Times New Roman" w:hAnsi="Verdana" w:cs="Verdana"/>
          <w:color w:val="333333"/>
          <w:sz w:val="18"/>
        </w:rPr>
        <w:t> </w:t>
      </w:r>
      <w:r>
        <w:rPr>
          <w:rFonts w:ascii="Verdana" w:eastAsia="Times New Roman" w:hAnsi="Verdana" w:cs="Verdana"/>
          <w:color w:val="333333"/>
          <w:sz w:val="18"/>
          <w:szCs w:val="18"/>
        </w:rPr>
        <w:br/>
        <w:t>Será libre toda transmisión mortis causa de participaciones sociales, sea por vía de herencia o legado en favor de otro socio, en favor de cónyuge, ascendiente o descendiente del socio.</w:t>
      </w:r>
      <w:r>
        <w:rPr>
          <w:rFonts w:ascii="Verdana" w:eastAsia="Times New Roman" w:hAnsi="Verdana" w:cs="Verdana"/>
          <w:color w:val="333333"/>
          <w:sz w:val="18"/>
        </w:rPr>
        <w:t> </w:t>
      </w:r>
      <w:r>
        <w:rPr>
          <w:rFonts w:ascii="Verdana" w:eastAsia="Times New Roman" w:hAnsi="Verdana" w:cs="Verdana"/>
          <w:color w:val="333333"/>
          <w:sz w:val="18"/>
          <w:szCs w:val="18"/>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w:t>
      </w:r>
      <w:r>
        <w:rPr>
          <w:rFonts w:ascii="Verdana" w:eastAsia="Times New Roman" w:hAnsi="Verdana" w:cs="Verdana"/>
          <w:color w:val="333333"/>
          <w:sz w:val="18"/>
        </w:rPr>
        <w:t> </w:t>
      </w:r>
      <w:r>
        <w:rPr>
          <w:rFonts w:ascii="Verdana" w:eastAsia="Times New Roman" w:hAnsi="Verdana" w:cs="Verdana"/>
          <w:color w:val="333333"/>
          <w:sz w:val="18"/>
          <w:szCs w:val="18"/>
        </w:rPr>
        <w:br/>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w:t>
      </w:r>
      <w:r>
        <w:rPr>
          <w:rFonts w:ascii="Verdana" w:eastAsia="Times New Roman" w:hAnsi="Verdana" w:cs="Verdana"/>
          <w:color w:val="333333"/>
          <w:sz w:val="18"/>
        </w:rPr>
        <w:t> </w:t>
      </w:r>
      <w:r>
        <w:rPr>
          <w:rFonts w:ascii="Verdana" w:eastAsia="Times New Roman" w:hAnsi="Verdana" w:cs="Verdana"/>
          <w:color w:val="333333"/>
          <w:sz w:val="18"/>
          <w:szCs w:val="18"/>
        </w:rPr>
        <w:br/>
        <w:t>Transcurrido el indicado plazo, sin que se hubiere ejercitado fehacientemente ese derecho, quedará consolidada la adquisición hereditaria.</w:t>
      </w:r>
      <w:r>
        <w:rPr>
          <w:rFonts w:ascii="Verdana" w:eastAsia="Times New Roman" w:hAnsi="Verdana" w:cs="Verdana"/>
          <w:color w:val="333333"/>
          <w:sz w:val="18"/>
        </w:rPr>
        <w:t> </w:t>
      </w:r>
      <w:r>
        <w:rPr>
          <w:rFonts w:ascii="Verdana" w:eastAsia="Times New Roman" w:hAnsi="Verdana" w:cs="Verdana"/>
          <w:color w:val="333333"/>
          <w:sz w:val="18"/>
          <w:szCs w:val="18"/>
        </w:rPr>
        <w:br/>
        <w:t>C) Normas comunes.</w:t>
      </w:r>
      <w:r>
        <w:rPr>
          <w:rFonts w:ascii="Verdana" w:eastAsia="Times New Roman" w:hAnsi="Verdana" w:cs="Verdana"/>
          <w:color w:val="333333"/>
          <w:sz w:val="18"/>
        </w:rPr>
        <w:t> </w:t>
      </w:r>
      <w:r>
        <w:rPr>
          <w:rFonts w:ascii="Verdana" w:eastAsia="Times New Roman" w:hAnsi="Verdana" w:cs="Verdana"/>
          <w:color w:val="333333"/>
          <w:sz w:val="18"/>
          <w:szCs w:val="18"/>
        </w:rPr>
        <w:br/>
        <w:t>1. La adquisición, por cualquier título, de participaciones sociales, deberá ser comunicada por escrito al órgano de administración de la Sociedad, indicando el nombre o denominación social, nacionalidad y domicilio del adquirente.</w:t>
      </w:r>
      <w:r>
        <w:rPr>
          <w:rFonts w:ascii="Verdana" w:eastAsia="Times New Roman" w:hAnsi="Verdana" w:cs="Verdana"/>
          <w:color w:val="333333"/>
          <w:sz w:val="18"/>
        </w:rPr>
        <w:t> </w:t>
      </w:r>
      <w:r>
        <w:rPr>
          <w:rFonts w:ascii="Verdana" w:eastAsia="Times New Roman" w:hAnsi="Verdana" w:cs="Verdana"/>
          <w:color w:val="333333"/>
          <w:sz w:val="18"/>
          <w:szCs w:val="18"/>
        </w:rPr>
        <w:br/>
        <w:t>2. El régimen de la transmisión de las participaciones sociales será el vigente en la fecha en que el socio hubiere comunicado a la sociedad el propósito de transmitir o, en su caso, en la fecha del fallecimiento del socio o en la de adjudicación judicial o administrativa.</w:t>
      </w:r>
      <w:r>
        <w:rPr>
          <w:rFonts w:ascii="Verdana" w:eastAsia="Times New Roman" w:hAnsi="Verdana" w:cs="Verdana"/>
          <w:color w:val="333333"/>
          <w:sz w:val="18"/>
        </w:rPr>
        <w:t> </w:t>
      </w:r>
      <w:r>
        <w:rPr>
          <w:rFonts w:ascii="Verdana" w:eastAsia="Times New Roman" w:hAnsi="Verdana" w:cs="Verdana"/>
          <w:color w:val="333333"/>
          <w:sz w:val="18"/>
          <w:szCs w:val="18"/>
        </w:rPr>
        <w:br/>
        <w:t>3. Las transmisiones de participaciones sociales que no se ajusten a lo previsto en estos estatutos, no producirán efecto alguno frente a la sociedad.</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11º.-Copropiedad, usufructo, prenda y embargo de las participaciones sociales.</w:t>
      </w:r>
      <w:r>
        <w:rPr>
          <w:rFonts w:ascii="Verdana" w:eastAsia="Times New Roman" w:hAnsi="Verdana" w:cs="Verdana"/>
          <w:color w:val="333333"/>
          <w:sz w:val="18"/>
        </w:rPr>
        <w:t> </w:t>
      </w:r>
      <w:r>
        <w:rPr>
          <w:rFonts w:ascii="Verdana" w:eastAsia="Times New Roman" w:hAnsi="Verdana" w:cs="Verdana"/>
          <w:color w:val="333333"/>
          <w:sz w:val="18"/>
          <w:szCs w:val="18"/>
        </w:rPr>
        <w:br/>
        <w:t>La copropiedad, usufructo, prenda y embargo de las participaciones sociales se regirá por las disposiciones legales previstas al efecto.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III.-ÓRGANOS SOCIALES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12º.- Junta general</w:t>
      </w:r>
      <w:r>
        <w:rPr>
          <w:rFonts w:ascii="Verdana" w:eastAsia="Times New Roman" w:hAnsi="Verdana" w:cs="Verdana"/>
          <w:color w:val="333333"/>
          <w:sz w:val="18"/>
        </w:rPr>
        <w:t> </w:t>
      </w:r>
      <w:r>
        <w:rPr>
          <w:rFonts w:ascii="Verdana" w:eastAsia="Times New Roman" w:hAnsi="Verdana" w:cs="Verdana"/>
          <w:color w:val="333333"/>
          <w:sz w:val="18"/>
          <w:szCs w:val="18"/>
        </w:rPr>
        <w:br/>
        <w:t>A) Convocatoria.</w:t>
      </w:r>
      <w:r>
        <w:rPr>
          <w:rFonts w:ascii="Verdana" w:eastAsia="Times New Roman" w:hAnsi="Verdana" w:cs="Verdana"/>
          <w:color w:val="333333"/>
          <w:sz w:val="18"/>
        </w:rPr>
        <w:t> </w:t>
      </w:r>
      <w:r>
        <w:rPr>
          <w:rFonts w:ascii="Verdana" w:eastAsia="Times New Roman" w:hAnsi="Verdana" w:cs="Verdana"/>
          <w:color w:val="333333"/>
          <w:sz w:val="18"/>
          <w:szCs w:val="18"/>
        </w:rPr>
        <w:br/>
        <w:t>Las juntas generales se convocarán mediante anuncio individual y escrito que será remitido por correo certificado con acuse de recibo dirigido al domicilio que a tal efecto conste en el Libro Registro de Socios.</w:t>
      </w:r>
      <w:r>
        <w:rPr>
          <w:rFonts w:ascii="Verdana" w:eastAsia="Times New Roman" w:hAnsi="Verdana" w:cs="Verdana"/>
          <w:color w:val="333333"/>
          <w:sz w:val="18"/>
        </w:rPr>
        <w:t> </w:t>
      </w:r>
      <w:r>
        <w:rPr>
          <w:rFonts w:ascii="Verdana" w:eastAsia="Times New Roman" w:hAnsi="Verdana" w:cs="Verdana"/>
          <w:color w:val="333333"/>
          <w:sz w:val="18"/>
          <w:szCs w:val="18"/>
        </w:rPr>
        <w:br/>
        <w:t>Los socios que residan en el extranjero deberán designar un domicilio del territorio nacional para notificaciones.</w:t>
      </w:r>
      <w:r>
        <w:rPr>
          <w:rFonts w:ascii="Verdana" w:eastAsia="Times New Roman" w:hAnsi="Verdana" w:cs="Verdana"/>
          <w:color w:val="333333"/>
          <w:sz w:val="18"/>
          <w:szCs w:val="18"/>
        </w:rPr>
        <w:br/>
        <w:t>B) Adopción de acuerdos.</w:t>
      </w:r>
      <w:r>
        <w:rPr>
          <w:rFonts w:ascii="Verdana" w:eastAsia="Times New Roman" w:hAnsi="Verdana" w:cs="Verdana"/>
          <w:color w:val="333333"/>
          <w:sz w:val="18"/>
        </w:rPr>
        <w:t> </w:t>
      </w:r>
      <w:r>
        <w:rPr>
          <w:rFonts w:ascii="Verdana" w:eastAsia="Times New Roman" w:hAnsi="Verdana" w:cs="Verdana"/>
          <w:color w:val="333333"/>
          <w:sz w:val="18"/>
          <w:szCs w:val="18"/>
        </w:rPr>
        <w:br/>
        <w:t>Los acuerdos sociales se adoptarán por mayoría de los votos válidamente emitidos, siempre que representen al menos un tercio de los votos correspondientes a las participaciones sociales en que se divide el capital social, no computándose los votos en blanco.</w:t>
      </w:r>
      <w:r>
        <w:rPr>
          <w:rFonts w:ascii="Verdana" w:eastAsia="Times New Roman" w:hAnsi="Verdana" w:cs="Verdana"/>
          <w:color w:val="333333"/>
          <w:sz w:val="18"/>
        </w:rPr>
        <w:t> </w:t>
      </w:r>
      <w:r>
        <w:rPr>
          <w:rFonts w:ascii="Verdana" w:eastAsia="Times New Roman" w:hAnsi="Verdana" w:cs="Verdana"/>
          <w:color w:val="333333"/>
          <w:sz w:val="18"/>
          <w:szCs w:val="18"/>
        </w:rPr>
        <w:br/>
        <w:t>No obstante y por excepción a lo dispuesto en el apartado anterior, se requerirá el voto favorable:</w:t>
      </w:r>
      <w:r>
        <w:rPr>
          <w:rFonts w:ascii="Verdana" w:eastAsia="Times New Roman" w:hAnsi="Verdana" w:cs="Verdana"/>
          <w:color w:val="333333"/>
          <w:sz w:val="18"/>
        </w:rPr>
        <w:t> </w:t>
      </w:r>
      <w:r>
        <w:rPr>
          <w:rFonts w:ascii="Verdana" w:eastAsia="Times New Roman" w:hAnsi="Verdana" w:cs="Verdana"/>
          <w:color w:val="333333"/>
          <w:sz w:val="18"/>
          <w:szCs w:val="18"/>
        </w:rPr>
        <w:br/>
      </w:r>
      <w:r>
        <w:rPr>
          <w:rFonts w:ascii="Verdana" w:eastAsia="Times New Roman" w:hAnsi="Verdana" w:cs="Verdana"/>
          <w:color w:val="333333"/>
          <w:sz w:val="18"/>
          <w:szCs w:val="18"/>
        </w:rPr>
        <w:lastRenderedPageBreak/>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w:t>
      </w:r>
      <w:r>
        <w:rPr>
          <w:rFonts w:ascii="Verdana" w:eastAsia="Times New Roman" w:hAnsi="Verdana" w:cs="Verdana"/>
          <w:color w:val="333333"/>
          <w:sz w:val="18"/>
        </w:rPr>
        <w:t> </w:t>
      </w:r>
      <w:r>
        <w:rPr>
          <w:rFonts w:ascii="Verdana" w:eastAsia="Times New Roman" w:hAnsi="Verdana" w:cs="Verdana"/>
          <w:color w:val="333333"/>
          <w:sz w:val="18"/>
          <w:szCs w:val="18"/>
        </w:rPr>
        <w:br/>
        <w:t>b) De al menos dos tercios de los votos correspondientes a las participaciones en que se divide el capital social, para los acuerdos referentes a la transformación, fusión o escisión de 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w:t>
      </w:r>
      <w:r>
        <w:rPr>
          <w:rFonts w:ascii="Verdana" w:eastAsia="Times New Roman" w:hAnsi="Verdana" w:cs="Verdana"/>
          <w:color w:val="333333"/>
          <w:sz w:val="18"/>
        </w:rPr>
        <w:t> </w:t>
      </w:r>
      <w:r>
        <w:rPr>
          <w:rFonts w:ascii="Verdana" w:eastAsia="Times New Roman" w:hAnsi="Verdana" w:cs="Verdana"/>
          <w:color w:val="333333"/>
          <w:sz w:val="18"/>
          <w:szCs w:val="18"/>
        </w:rPr>
        <w:br/>
        <w:t>Lo anterior se entiende sin perjuicio de la aplicación preferente de las disposiciones legales imperativas que, para determinados acuerdos, exijan el consentimiento de todos los socios o impongan requisitos específicos.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13º. Órgano de administración: modo de organizarse.</w:t>
      </w:r>
      <w:r>
        <w:rPr>
          <w:rFonts w:ascii="Verdana" w:eastAsia="Times New Roman" w:hAnsi="Verdana" w:cs="Verdana"/>
          <w:color w:val="333333"/>
          <w:sz w:val="18"/>
        </w:rPr>
        <w:t> </w:t>
      </w:r>
      <w:r>
        <w:rPr>
          <w:rFonts w:ascii="Verdana" w:eastAsia="Times New Roman" w:hAnsi="Verdana" w:cs="Verdana"/>
          <w:color w:val="333333"/>
          <w:sz w:val="18"/>
          <w:szCs w:val="18"/>
        </w:rPr>
        <w:br/>
        <w:t xml:space="preserve">1. La administración de la sociedad podrá confiarse a un órgano unipersonal (administrador único), a varios administradores solidarios, a varios administradores mancomunados o a un consejo de administración con un número mínimo de…... administradores y un número máximo </w:t>
      </w:r>
      <w:proofErr w:type="gramStart"/>
      <w:r>
        <w:rPr>
          <w:rFonts w:ascii="Verdana" w:eastAsia="Times New Roman" w:hAnsi="Verdana" w:cs="Verdana"/>
          <w:color w:val="333333"/>
          <w:sz w:val="18"/>
          <w:szCs w:val="18"/>
        </w:rPr>
        <w:t>de …</w:t>
      </w:r>
      <w:proofErr w:type="gramEnd"/>
      <w:r>
        <w:rPr>
          <w:rFonts w:ascii="Verdana" w:eastAsia="Times New Roman" w:hAnsi="Verdana" w:cs="Verdana"/>
          <w:color w:val="333333"/>
          <w:sz w:val="18"/>
          <w:szCs w:val="18"/>
        </w:rPr>
        <w:t>…. administradores.</w:t>
      </w:r>
      <w:r>
        <w:rPr>
          <w:rFonts w:ascii="Verdana" w:eastAsia="Times New Roman" w:hAnsi="Verdana" w:cs="Verdana"/>
          <w:color w:val="333333"/>
          <w:sz w:val="18"/>
        </w:rPr>
        <w:t> </w:t>
      </w:r>
      <w:r>
        <w:rPr>
          <w:rFonts w:ascii="Verdana" w:eastAsia="Times New Roman" w:hAnsi="Verdana" w:cs="Verdana"/>
          <w:color w:val="333333"/>
          <w:sz w:val="18"/>
          <w:szCs w:val="18"/>
        </w:rPr>
        <w:br/>
        <w:t>2. Corresponde a la junta general, por mayoría cualificada y sin que implique modificación estatutaria, la facultad de optar por cualquiera de los modos de organizar la administración de la Sociedad.</w:t>
      </w:r>
      <w:r>
        <w:rPr>
          <w:rFonts w:ascii="Verdana" w:eastAsia="Times New Roman" w:hAnsi="Verdana" w:cs="Verdana"/>
          <w:color w:val="333333"/>
          <w:sz w:val="18"/>
        </w:rPr>
        <w:t> </w:t>
      </w:r>
      <w:r>
        <w:rPr>
          <w:rFonts w:ascii="Verdana" w:eastAsia="Times New Roman" w:hAnsi="Verdana" w:cs="Verdana"/>
          <w:color w:val="333333"/>
          <w:sz w:val="18"/>
          <w:szCs w:val="18"/>
        </w:rPr>
        <w:br/>
        <w:t>3. Los administradores ejercerán su cargo por tiempo indefinido, salvo que la Junta general, con posterioridad a la constitución, determine su nombramiento por plazo determinado.</w:t>
      </w:r>
      <w:r>
        <w:rPr>
          <w:rFonts w:ascii="Verdana" w:eastAsia="Times New Roman" w:hAnsi="Verdana" w:cs="Verdana"/>
          <w:color w:val="333333"/>
          <w:sz w:val="18"/>
        </w:rPr>
        <w:t> </w:t>
      </w:r>
      <w:r>
        <w:rPr>
          <w:rFonts w:ascii="Verdana" w:eastAsia="Times New Roman" w:hAnsi="Verdana" w:cs="Verdana"/>
          <w:color w:val="333333"/>
          <w:sz w:val="18"/>
          <w:szCs w:val="18"/>
        </w:rPr>
        <w:br/>
        <w:t>4. El cargo de administrador no es retribuido.</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14º. Poder de representación.</w:t>
      </w:r>
      <w:r>
        <w:rPr>
          <w:rFonts w:ascii="Verdana" w:eastAsia="Times New Roman" w:hAnsi="Verdana" w:cs="Verdana"/>
          <w:color w:val="333333"/>
          <w:sz w:val="18"/>
        </w:rPr>
        <w:t> </w:t>
      </w:r>
      <w:r>
        <w:rPr>
          <w:rFonts w:ascii="Verdana" w:eastAsia="Times New Roman" w:hAnsi="Verdana" w:cs="Verdana"/>
          <w:color w:val="333333"/>
          <w:sz w:val="18"/>
          <w:szCs w:val="18"/>
        </w:rPr>
        <w:br/>
        <w:t>En cuanto a las diferentes formas del órgano de administración, se establece lo siguiente:</w:t>
      </w:r>
      <w:r>
        <w:rPr>
          <w:rFonts w:ascii="Verdana" w:eastAsia="Times New Roman" w:hAnsi="Verdana" w:cs="Verdana"/>
          <w:color w:val="333333"/>
          <w:sz w:val="18"/>
        </w:rPr>
        <w:t> </w:t>
      </w:r>
      <w:r>
        <w:rPr>
          <w:rFonts w:ascii="Verdana" w:eastAsia="Times New Roman" w:hAnsi="Verdana" w:cs="Verdana"/>
          <w:color w:val="333333"/>
          <w:sz w:val="18"/>
          <w:szCs w:val="18"/>
        </w:rPr>
        <w:br/>
        <w:t>1. En caso de que exista un Administrador único, el poder de representación corresponderá al mismo.</w:t>
      </w:r>
      <w:r>
        <w:rPr>
          <w:rFonts w:ascii="Verdana" w:eastAsia="Times New Roman" w:hAnsi="Verdana" w:cs="Verdana"/>
          <w:color w:val="333333"/>
          <w:sz w:val="18"/>
        </w:rPr>
        <w:t> </w:t>
      </w:r>
      <w:r>
        <w:rPr>
          <w:rFonts w:ascii="Verdana" w:eastAsia="Times New Roman" w:hAnsi="Verdana" w:cs="Verdana"/>
          <w:color w:val="333333"/>
          <w:sz w:val="18"/>
          <w:szCs w:val="18"/>
        </w:rPr>
        <w:br/>
        <w:t>2. En caso de que existan varios Administradores solidarios, el poder de representación corresponderá a cada uno de ellos.</w:t>
      </w:r>
      <w:r>
        <w:rPr>
          <w:rFonts w:ascii="Verdana" w:eastAsia="Times New Roman" w:hAnsi="Verdana" w:cs="Verdana"/>
          <w:color w:val="333333"/>
          <w:sz w:val="18"/>
        </w:rPr>
        <w:t> </w:t>
      </w:r>
      <w:r>
        <w:rPr>
          <w:rFonts w:ascii="Verdana" w:eastAsia="Times New Roman" w:hAnsi="Verdana" w:cs="Verdana"/>
          <w:color w:val="333333"/>
          <w:sz w:val="18"/>
          <w:szCs w:val="18"/>
        </w:rPr>
        <w:br/>
        <w:t>3. En caso de que existan varios Administradores conjuntos, el poder de representación corresponderá y se ejercerá mancomunadamente por dos cualesquiera de ellos.</w:t>
      </w:r>
      <w:r>
        <w:rPr>
          <w:rFonts w:ascii="Verdana" w:eastAsia="Times New Roman" w:hAnsi="Verdana" w:cs="Verdana"/>
          <w:color w:val="333333"/>
          <w:sz w:val="18"/>
        </w:rPr>
        <w:t> </w:t>
      </w:r>
      <w:r>
        <w:rPr>
          <w:rFonts w:ascii="Verdana" w:eastAsia="Times New Roman" w:hAnsi="Verdana" w:cs="Verdana"/>
          <w:color w:val="333333"/>
          <w:sz w:val="18"/>
          <w:szCs w:val="18"/>
        </w:rPr>
        <w:br/>
        <w:t>4. Cuando se trate de un Consejo de Administración, éste actuará colegiadamente.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15º. Régimen del Consejo de Administración</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1. Composición</w:t>
      </w:r>
      <w:r>
        <w:rPr>
          <w:rFonts w:ascii="Verdana" w:eastAsia="Times New Roman" w:hAnsi="Verdana" w:cs="Verdana"/>
          <w:color w:val="333333"/>
          <w:sz w:val="18"/>
        </w:rPr>
        <w:t> </w:t>
      </w:r>
      <w:r>
        <w:rPr>
          <w:rFonts w:ascii="Verdana" w:eastAsia="Times New Roman" w:hAnsi="Verdana" w:cs="Verdana"/>
          <w:color w:val="333333"/>
          <w:sz w:val="18"/>
          <w:szCs w:val="18"/>
        </w:rPr>
        <w:br/>
        <w:t>El Consejo de Administración elegirá de su seno un Presidente y un Secretario y, en su caso, uno o varios Vicepresidentes o Vicesecretarios, siempre que tales nombramientos no hubieren sido realizados por la Junta General o los fundadores al tiempo de designar a los Consejeros.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2. Convocatoria</w:t>
      </w:r>
      <w:r>
        <w:rPr>
          <w:rFonts w:ascii="Verdana" w:eastAsia="Times New Roman" w:hAnsi="Verdana" w:cs="Verdana"/>
          <w:color w:val="333333"/>
          <w:sz w:val="18"/>
        </w:rPr>
        <w:t> </w:t>
      </w:r>
      <w:r>
        <w:rPr>
          <w:rFonts w:ascii="Verdana" w:eastAsia="Times New Roman" w:hAnsi="Verdana" w:cs="Verdana"/>
          <w:color w:val="333333"/>
          <w:sz w:val="18"/>
          <w:szCs w:val="18"/>
        </w:rPr>
        <w:br/>
        <w:t>La convocatoria del Consejo corresponde a su Presidente, o a quien haga sus veces, quien ejercerá dicha facultad siempre que lo considere conveniente y, en todo caso, cuando lo soliciten al menos dos Consejeros, en cuyo caso deberá convocarlo para ser celebrado dentro de los quince días siguientes a su petición.</w:t>
      </w:r>
      <w:r>
        <w:rPr>
          <w:rFonts w:ascii="Verdana" w:eastAsia="Times New Roman" w:hAnsi="Verdana" w:cs="Verdana"/>
          <w:color w:val="333333"/>
          <w:sz w:val="18"/>
          <w:szCs w:val="18"/>
        </w:rPr>
        <w:br/>
        <w:t xml:space="preserve">La convocatoria se efectuará mediante escrito dirigido personalmente a cada Consejero y remitido al domicilio a tal fin designado por cada uno de ellos o, a falta de determinación </w:t>
      </w:r>
      <w:r>
        <w:rPr>
          <w:rFonts w:ascii="Verdana" w:eastAsia="Times New Roman" w:hAnsi="Verdana" w:cs="Verdana"/>
          <w:color w:val="333333"/>
          <w:sz w:val="18"/>
          <w:szCs w:val="18"/>
        </w:rPr>
        <w:lastRenderedPageBreak/>
        <w:t>especial, al registral, con cinco días de antelación a la fecha de la reunión; en dicho escrito se indicará el día, hora y lugar de reunión. Salvo acuerdo unánime, el lugar de la reunión se fijará en el municipio correspondiente al domicilio de la sociedad.</w:t>
      </w:r>
      <w:r>
        <w:rPr>
          <w:rFonts w:ascii="Verdana" w:eastAsia="Times New Roman" w:hAnsi="Verdana" w:cs="Verdana"/>
          <w:color w:val="333333"/>
          <w:sz w:val="18"/>
          <w:szCs w:val="18"/>
        </w:rPr>
        <w:br/>
        <w:t>El Consejo quedará válidamente constituido, sin necesidad de previa convocatoria, siempre que estén presentes la totalidad de sus miembros y todos ellos acepten por unanimidad la celebración del mismo.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3. Representación</w:t>
      </w:r>
      <w:r>
        <w:rPr>
          <w:rFonts w:ascii="Verdana" w:eastAsia="Times New Roman" w:hAnsi="Verdana" w:cs="Verdana"/>
          <w:color w:val="333333"/>
          <w:sz w:val="18"/>
        </w:rPr>
        <w:t> </w:t>
      </w:r>
      <w:r>
        <w:rPr>
          <w:rFonts w:ascii="Verdana" w:eastAsia="Times New Roman" w:hAnsi="Verdana" w:cs="Verdana"/>
          <w:color w:val="333333"/>
          <w:sz w:val="18"/>
          <w:szCs w:val="18"/>
        </w:rPr>
        <w:br/>
        <w:t>Todo Consejero podrá hacerse representar por otro. La representación se conferirá por escrito y con carácter especial para cada reunión, mediante carta dirigida al Presidente.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4. Constitución</w:t>
      </w:r>
      <w:r>
        <w:rPr>
          <w:rFonts w:ascii="Verdana" w:eastAsia="Times New Roman" w:hAnsi="Verdana" w:cs="Verdana"/>
          <w:color w:val="333333"/>
          <w:sz w:val="18"/>
        </w:rPr>
        <w:t> </w:t>
      </w:r>
      <w:r>
        <w:rPr>
          <w:rFonts w:ascii="Verdana" w:eastAsia="Times New Roman" w:hAnsi="Verdana" w:cs="Verdana"/>
          <w:color w:val="333333"/>
          <w:sz w:val="18"/>
          <w:szCs w:val="18"/>
        </w:rPr>
        <w:br/>
        <w:t>El Consejo quedará válidamente constituido cuando concurran a la reunión, presentes o representados, más de la mitad de sus componentes.</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5. Forma de deliberar y tomar acuerdos</w:t>
      </w:r>
      <w:r>
        <w:rPr>
          <w:rFonts w:ascii="Verdana" w:eastAsia="Times New Roman" w:hAnsi="Verdana" w:cs="Verdana"/>
          <w:color w:val="333333"/>
          <w:sz w:val="18"/>
        </w:rPr>
        <w:t> </w:t>
      </w:r>
      <w:r>
        <w:rPr>
          <w:rFonts w:ascii="Verdana" w:eastAsia="Times New Roman" w:hAnsi="Verdana" w:cs="Verdana"/>
          <w:color w:val="333333"/>
          <w:sz w:val="18"/>
          <w:szCs w:val="18"/>
        </w:rPr>
        <w:br/>
        <w:t>Todos los Consejeros tendrán derecho a manifestarse sobre cada uno de los asuntos a tratar, sin perjuicio de que corresponde al Presidente el otorgamiento de la palabra y la duración de las intervenciones.</w:t>
      </w:r>
      <w:r>
        <w:rPr>
          <w:rFonts w:ascii="Verdana" w:eastAsia="Times New Roman" w:hAnsi="Verdana" w:cs="Verdana"/>
          <w:color w:val="333333"/>
          <w:sz w:val="18"/>
          <w:szCs w:val="18"/>
        </w:rPr>
        <w:br/>
        <w:t>Necesariamente se someterán a votación las propuestas de acuerdos presentadas por, al menos, dos Consejeros.</w:t>
      </w:r>
      <w:r>
        <w:rPr>
          <w:rFonts w:ascii="Verdana" w:eastAsia="Times New Roman" w:hAnsi="Verdana" w:cs="Verdana"/>
          <w:color w:val="333333"/>
          <w:sz w:val="18"/>
          <w:szCs w:val="18"/>
        </w:rPr>
        <w:br/>
        <w:t>Cada miembro del Consejo puede emitir un voto. Los acuerdos se adoptarán por mayoría absoluta de los Consejeros concurrentes a la sesión, salvo disposición legal específica.</w:t>
      </w:r>
      <w:r>
        <w:rPr>
          <w:rFonts w:ascii="Verdana" w:eastAsia="Times New Roman" w:hAnsi="Verdana" w:cs="Verdana"/>
          <w:color w:val="333333"/>
          <w:sz w:val="18"/>
          <w:szCs w:val="18"/>
        </w:rPr>
        <w:br/>
        <w:t>El voto del Presidente será dirimente.</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6. Acta</w:t>
      </w:r>
      <w:r>
        <w:rPr>
          <w:rFonts w:ascii="Verdana" w:eastAsia="Times New Roman" w:hAnsi="Verdana" w:cs="Verdana"/>
          <w:color w:val="333333"/>
          <w:sz w:val="18"/>
        </w:rPr>
        <w:t> </w:t>
      </w:r>
      <w:r>
        <w:rPr>
          <w:rFonts w:ascii="Verdana" w:eastAsia="Times New Roman" w:hAnsi="Verdana" w:cs="Verdana"/>
          <w:color w:val="333333"/>
          <w:sz w:val="18"/>
          <w:szCs w:val="18"/>
        </w:rPr>
        <w:br/>
        <w:t>Las discusiones y acuerdos del Consejo se llevarán a un libro de actas que serán firmadas por el Presidente y el Secretario del Consejo. Las actas serán aprobadas por el propio órgano, al final de la reunión o en la siguiente; también podrán ser aprobadas por el Presidente y el Secretario, dentro del plazo de siete días desde la celebración de la reunión del Consejo, siempre que así lo hubieren autorizado por unanimidad los Consejeros concurrentes a la misma.</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7. Delegación de facultades</w:t>
      </w:r>
      <w:r>
        <w:rPr>
          <w:rFonts w:ascii="Verdana" w:eastAsia="Times New Roman" w:hAnsi="Verdana" w:cs="Verdana"/>
          <w:color w:val="333333"/>
          <w:sz w:val="18"/>
        </w:rPr>
        <w:t> </w:t>
      </w:r>
      <w:r>
        <w:rPr>
          <w:rFonts w:ascii="Verdana" w:eastAsia="Times New Roman" w:hAnsi="Verdana" w:cs="Verdana"/>
          <w:color w:val="333333"/>
          <w:sz w:val="18"/>
          <w:szCs w:val="18"/>
        </w:rPr>
        <w:br/>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r>
        <w:rPr>
          <w:rFonts w:ascii="Verdana" w:eastAsia="Times New Roman" w:hAnsi="Verdana" w:cs="Verdana"/>
          <w:color w:val="333333"/>
          <w:sz w:val="18"/>
          <w:szCs w:val="18"/>
        </w:rPr>
        <w:br/>
        <w:t xml:space="preserve">La delegación podrá ser temporal o permanente. La delegación permanente y la designación de su titular </w:t>
      </w:r>
      <w:proofErr w:type="gramStart"/>
      <w:r>
        <w:rPr>
          <w:rFonts w:ascii="Verdana" w:eastAsia="Times New Roman" w:hAnsi="Verdana" w:cs="Verdana"/>
          <w:color w:val="333333"/>
          <w:sz w:val="18"/>
          <w:szCs w:val="18"/>
        </w:rPr>
        <w:t>requerirá</w:t>
      </w:r>
      <w:proofErr w:type="gramEnd"/>
      <w:r>
        <w:rPr>
          <w:rFonts w:ascii="Verdana" w:eastAsia="Times New Roman" w:hAnsi="Verdana" w:cs="Verdana"/>
          <w:color w:val="333333"/>
          <w:sz w:val="18"/>
          <w:szCs w:val="18"/>
        </w:rPr>
        <w:t xml:space="preserve"> el voto favorable de al menos dos terceras partes de los componentes del Consejo y no producirá efecto alguno hasta su inscripción en el Registro Mercantil.</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8. Autorregulación</w:t>
      </w:r>
      <w:r>
        <w:rPr>
          <w:rFonts w:ascii="Verdana" w:eastAsia="Times New Roman" w:hAnsi="Verdana" w:cs="Verdana"/>
          <w:color w:val="333333"/>
          <w:sz w:val="18"/>
        </w:rPr>
        <w:t> </w:t>
      </w:r>
      <w:r>
        <w:rPr>
          <w:rFonts w:ascii="Verdana" w:eastAsia="Times New Roman" w:hAnsi="Verdana" w:cs="Verdana"/>
          <w:color w:val="333333"/>
          <w:sz w:val="18"/>
          <w:szCs w:val="18"/>
        </w:rPr>
        <w:br/>
        <w:t>En lo no previsto, y en cuanto ni se oponga a las disposiciones imperativas, el Consejo podrá regular su propio funcionamiento.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IV.- EJERCICIO SOCIAL Y CUENTAS ANUALES</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16º.-Ejercicio social</w:t>
      </w:r>
      <w:r>
        <w:rPr>
          <w:rFonts w:ascii="Verdana" w:eastAsia="Times New Roman" w:hAnsi="Verdana" w:cs="Verdana"/>
          <w:color w:val="333333"/>
          <w:sz w:val="18"/>
        </w:rPr>
        <w:t> </w:t>
      </w:r>
      <w:r>
        <w:rPr>
          <w:rFonts w:ascii="Verdana" w:eastAsia="Times New Roman" w:hAnsi="Verdana" w:cs="Verdana"/>
          <w:color w:val="333333"/>
          <w:sz w:val="18"/>
          <w:szCs w:val="18"/>
        </w:rPr>
        <w:br/>
        <w:t>Los ejercicios sociales comienzan el 1 de enero y finalizan el 31 de diciembre de cada año natural.</w:t>
      </w:r>
      <w:r>
        <w:rPr>
          <w:rFonts w:ascii="Verdana" w:eastAsia="Times New Roman" w:hAnsi="Verdana" w:cs="Verdana"/>
          <w:color w:val="333333"/>
          <w:sz w:val="18"/>
          <w:szCs w:val="18"/>
        </w:rPr>
        <w:br/>
      </w:r>
      <w:r>
        <w:rPr>
          <w:rFonts w:ascii="Verdana" w:eastAsia="Times New Roman" w:hAnsi="Verdana" w:cs="Verdana"/>
          <w:color w:val="333333"/>
          <w:sz w:val="18"/>
          <w:szCs w:val="18"/>
        </w:rPr>
        <w:lastRenderedPageBreak/>
        <w:t>Por excepción, el primer ejercicio social comprende desde el principio de las operaciones de la Sociedad hasta el 31 de diciembre de ese mismo año.</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Artículo 17º.-Cuentas Anuales</w:t>
      </w:r>
      <w:r>
        <w:rPr>
          <w:rFonts w:ascii="Verdana" w:eastAsia="Times New Roman" w:hAnsi="Verdana" w:cs="Verdana"/>
          <w:color w:val="333333"/>
          <w:sz w:val="18"/>
        </w:rPr>
        <w:t> </w:t>
      </w:r>
      <w:r>
        <w:rPr>
          <w:rFonts w:ascii="Verdana" w:eastAsia="Times New Roman" w:hAnsi="Verdana" w:cs="Verdana"/>
          <w:color w:val="333333"/>
          <w:sz w:val="18"/>
          <w:szCs w:val="18"/>
        </w:rPr>
        <w:br/>
        <w:t>Las cuentas y el informe de gestión, así como, en su caso, su revisión por auditores de cuentas, deberán ajustarse a las normas legales y reglamentarias vigentes en cada momento.</w:t>
      </w:r>
      <w:r>
        <w:rPr>
          <w:rFonts w:ascii="Verdana" w:eastAsia="Times New Roman" w:hAnsi="Verdana" w:cs="Verdana"/>
          <w:color w:val="333333"/>
          <w:sz w:val="18"/>
          <w:szCs w:val="18"/>
        </w:rPr>
        <w:br/>
        <w:t>La distribución de dividendos a los socios se realizará en proporción a su participación en el capital.</w:t>
      </w:r>
      <w:r>
        <w:rPr>
          <w:rFonts w:ascii="Verdana" w:eastAsia="Times New Roman" w:hAnsi="Verdana" w:cs="Verdana"/>
          <w:color w:val="333333"/>
          <w:sz w:val="18"/>
          <w:szCs w:val="18"/>
        </w:rPr>
        <w:br/>
        <w:t>Los socios tienen derecho a examinar la contabilidad en los términos previstos en la Ley.</w:t>
      </w:r>
    </w:p>
    <w:p w:rsidR="00AB45FA" w:rsidRDefault="00AB45FA" w:rsidP="00AB45FA">
      <w:pPr>
        <w:spacing w:before="280" w:after="280" w:line="270" w:lineRule="atLeast"/>
        <w:rPr>
          <w:rFonts w:ascii="Verdana" w:eastAsia="Times New Roman" w:hAnsi="Verdana" w:cs="Verdana"/>
          <w:b/>
          <w:bCs/>
          <w:color w:val="333333"/>
          <w:sz w:val="18"/>
        </w:rPr>
      </w:pPr>
      <w:r>
        <w:rPr>
          <w:rFonts w:ascii="Verdana" w:eastAsia="Times New Roman" w:hAnsi="Verdana" w:cs="Verdana"/>
          <w:b/>
          <w:bCs/>
          <w:color w:val="333333"/>
          <w:sz w:val="18"/>
        </w:rPr>
        <w:t>TÍTULO V.- DISOLUCIÓN Y LIQUIDACIÓN DE LA SOCIEDAD</w:t>
      </w:r>
      <w:r>
        <w:rPr>
          <w:rFonts w:ascii="Verdana" w:eastAsia="Times New Roman" w:hAnsi="Verdana" w:cs="Verdana"/>
          <w:color w:val="333333"/>
          <w:sz w:val="18"/>
        </w:rPr>
        <w:t> </w:t>
      </w:r>
    </w:p>
    <w:p w:rsidR="00AB45FA" w:rsidRDefault="00AB45FA" w:rsidP="00AB45FA">
      <w:pPr>
        <w:spacing w:before="280" w:after="280" w:line="270" w:lineRule="atLeast"/>
        <w:rPr>
          <w:rFonts w:ascii="Verdana" w:eastAsia="Times New Roman" w:hAnsi="Verdana" w:cs="Verdana"/>
          <w:color w:val="333333"/>
          <w:sz w:val="18"/>
          <w:szCs w:val="18"/>
        </w:rPr>
      </w:pPr>
      <w:r>
        <w:rPr>
          <w:rFonts w:ascii="Verdana" w:eastAsia="Times New Roman" w:hAnsi="Verdana" w:cs="Verdana"/>
          <w:b/>
          <w:bCs/>
          <w:color w:val="333333"/>
          <w:sz w:val="18"/>
        </w:rPr>
        <w:t>Artículo 18º.-Disolución y liquidación</w:t>
      </w:r>
      <w:r>
        <w:rPr>
          <w:rFonts w:ascii="Verdana" w:eastAsia="Times New Roman" w:hAnsi="Verdana" w:cs="Verdana"/>
          <w:color w:val="333333"/>
          <w:sz w:val="18"/>
        </w:rPr>
        <w:t> </w:t>
      </w:r>
      <w:r>
        <w:rPr>
          <w:rFonts w:ascii="Verdana" w:eastAsia="Times New Roman" w:hAnsi="Verdana" w:cs="Verdana"/>
          <w:color w:val="333333"/>
          <w:sz w:val="18"/>
          <w:szCs w:val="18"/>
        </w:rPr>
        <w:br/>
        <w:t>1. La disolución y liquidación de la sociedad, en lo no previsto por estos Estatutos, quedará sujeta a las especiales disposiciones contenidas en la Ley.</w:t>
      </w:r>
      <w:r>
        <w:rPr>
          <w:rFonts w:ascii="Verdana" w:eastAsia="Times New Roman" w:hAnsi="Verdana" w:cs="Verdana"/>
          <w:color w:val="333333"/>
          <w:sz w:val="18"/>
          <w:szCs w:val="18"/>
        </w:rPr>
        <w:br/>
        <w:t>2. Quienes fueren Administradores al tiempo de la disolución quedarán convertidos en liquidadores salvo que, al acordar la disolución, los designe la Junta General.</w:t>
      </w:r>
    </w:p>
    <w:p w:rsidR="00E55A3F" w:rsidRDefault="00E55A3F" w:rsidP="00AB45FA">
      <w:pPr>
        <w:spacing w:before="280" w:after="280" w:line="270" w:lineRule="atLeast"/>
        <w:rPr>
          <w:rFonts w:ascii="Verdana" w:eastAsia="Times New Roman" w:hAnsi="Verdana" w:cs="Verdana"/>
          <w:color w:val="333333"/>
          <w:sz w:val="18"/>
          <w:szCs w:val="18"/>
        </w:rPr>
      </w:pPr>
    </w:p>
    <w:p w:rsidR="00E55A3F" w:rsidRDefault="00E55A3F" w:rsidP="00AB45FA">
      <w:pPr>
        <w:spacing w:before="280" w:after="280" w:line="270" w:lineRule="atLeast"/>
        <w:rPr>
          <w:rFonts w:ascii="Verdana" w:eastAsia="Times New Roman" w:hAnsi="Verdana" w:cs="Verdana"/>
          <w:color w:val="333333"/>
          <w:sz w:val="18"/>
          <w:szCs w:val="18"/>
        </w:rPr>
      </w:pPr>
    </w:p>
    <w:p w:rsidR="00E55A3F" w:rsidRDefault="00E55A3F" w:rsidP="00E55A3F">
      <w:pPr>
        <w:pStyle w:val="Prrafodelista"/>
        <w:spacing w:after="0" w:line="240" w:lineRule="auto"/>
        <w:ind w:left="360"/>
        <w:jc w:val="both"/>
        <w:rPr>
          <w:rFonts w:asciiTheme="minorHAnsi" w:hAnsiTheme="minorHAnsi" w:cs="Arial"/>
          <w:sz w:val="24"/>
          <w:szCs w:val="24"/>
        </w:rPr>
      </w:pPr>
      <w:r>
        <w:rPr>
          <w:rFonts w:ascii="Verdana" w:eastAsia="Times New Roman" w:hAnsi="Verdana" w:cs="Verdana"/>
          <w:b/>
          <w:color w:val="333333"/>
          <w:sz w:val="18"/>
          <w:szCs w:val="18"/>
        </w:rPr>
        <w:t xml:space="preserve">Otorgamiento de Escritura Pública de Constitución: </w:t>
      </w:r>
      <w:r w:rsidRPr="00E55A3F">
        <w:rPr>
          <w:rFonts w:asciiTheme="minorHAnsi" w:hAnsiTheme="minorHAnsi" w:cs="Arial"/>
          <w:sz w:val="24"/>
          <w:szCs w:val="24"/>
        </w:rPr>
        <w:t>Es un acto mediante el cual los socios fundadores proceden a la firma de la escritura pública de constitución de la sociedad ante notario.</w:t>
      </w:r>
    </w:p>
    <w:p w:rsidR="00E55A3F" w:rsidRPr="00E55A3F" w:rsidRDefault="00E55A3F" w:rsidP="00E55A3F">
      <w:pPr>
        <w:pStyle w:val="Prrafodelista"/>
        <w:spacing w:after="0" w:line="240" w:lineRule="auto"/>
        <w:ind w:left="360"/>
        <w:jc w:val="both"/>
        <w:rPr>
          <w:rFonts w:asciiTheme="minorHAnsi" w:hAnsiTheme="minorHAnsi" w:cs="Arial"/>
          <w:sz w:val="24"/>
          <w:szCs w:val="24"/>
        </w:rPr>
      </w:pPr>
    </w:p>
    <w:p w:rsidR="00E55A3F" w:rsidRDefault="00E55A3F" w:rsidP="00E55A3F">
      <w:pPr>
        <w:pStyle w:val="Prrafodelista"/>
        <w:spacing w:after="0"/>
        <w:ind w:left="360"/>
        <w:jc w:val="center"/>
        <w:rPr>
          <w:rFonts w:ascii="Times New Roman" w:hAnsi="Times New Roman"/>
        </w:rPr>
      </w:pPr>
      <w:r>
        <w:rPr>
          <w:rFonts w:ascii="Times New Roman" w:hAnsi="Times New Roman"/>
          <w:b/>
        </w:rPr>
        <w:t>EJEMPLO DE ESCRITURA DE CONSTITUCIÓN DE SOCIEDAD LIMITADA</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En ________________, mi residencia, a ________________________.</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Ante mí, ___________________________, Notario del Ilustre Colegio de esta capital.</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COMPARECEN</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 xml:space="preserve">Don _________________, nacido el día __ de _________ </w:t>
      </w:r>
      <w:proofErr w:type="spellStart"/>
      <w:r>
        <w:rPr>
          <w:rFonts w:ascii="Times New Roman" w:hAnsi="Times New Roman"/>
        </w:rPr>
        <w:t>de</w:t>
      </w:r>
      <w:proofErr w:type="spellEnd"/>
      <w:r>
        <w:rPr>
          <w:rFonts w:ascii="Times New Roman" w:hAnsi="Times New Roman"/>
        </w:rPr>
        <w:t xml:space="preserve"> _____, soltero, Ingeniero Informático, vecino de _______________, con domicilio en ________________, número 100, 5ºA, titular del D.N.I. número: XX.XXX.XXX, y</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 xml:space="preserve">Don ______________________, nacido el día ___ de ____________ </w:t>
      </w:r>
      <w:proofErr w:type="spellStart"/>
      <w:r>
        <w:rPr>
          <w:rFonts w:ascii="Times New Roman" w:hAnsi="Times New Roman"/>
        </w:rPr>
        <w:t>de</w:t>
      </w:r>
      <w:proofErr w:type="spellEnd"/>
      <w:r>
        <w:rPr>
          <w:rFonts w:ascii="Times New Roman" w:hAnsi="Times New Roman"/>
        </w:rPr>
        <w:t xml:space="preserve"> _____, soltero, Economista, vecino de ____________, con domicilio en la calle __________________________, número ____, ________, titular del D.N.I. número XX.XXX.XXX</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Ambos de nacionalidad española.</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Intervienen en sus propios nombres.</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lastRenderedPageBreak/>
        <w:t xml:space="preserve">Tienen a mi juicio, capacidad para otorgar esta escritura de constitución de sociedad de responsabilidad limitada, y </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OTORGAN:</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 CONSTITUCIÓN.- Los señores comparecientes manifiestan su voluntad de constituir, y constituyen como fundadores y únicos socios, una Sociedad española, con la denominación de: “__________________________________.”, cuyo objeto, duración, domicilio, capital y demás circunstancias, resultan de los Estatutos, que me entregan para su unión a esta matriz, y que, una vez leídos por mí en este otorgamiento, y firmados por los comparecientes, son aprobados por ellos y elevados a escritura pública, extendidos en nueve folios de papel blanco común, mecanografiados.</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II.- REGIMEN JURIDICO.- Se regirá por la Ley de Régimen Jurídico de las sociedades de Responsabilidad Limitada, y demás de general aplicación, y en especial por los Estatutos unidos a la presente.</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III.- PRINCIPIO DE OPERACIONES.- La Sociedad que se constituye por tiempo indefinido, da principio a sus operaciones, el día ___________________ del corriente año.</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IV.- CAPITAL SOCIAL.- El  capital social, es de ___________ EUROS, representado por ________________ participaciones sociales, de ________ euros de valor nominal cada una, numeradas del uno al _________________.</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V.- SUSCRIPCIÓN Y DESEMBOLSO DE LAS PARTICIPACIONES SOCIALES.- El Capital social, ha sido totalmente suscrito y desembolsado por los socios, en la forma y proporción siguiente:</w:t>
      </w:r>
    </w:p>
    <w:p w:rsidR="00E55A3F" w:rsidRDefault="00E55A3F" w:rsidP="00E55A3F">
      <w:pPr>
        <w:pStyle w:val="Prrafodelista"/>
        <w:spacing w:after="0"/>
        <w:ind w:left="360"/>
        <w:jc w:val="both"/>
        <w:rPr>
          <w:rFonts w:ascii="Times New Roman" w:hAnsi="Times New Roman"/>
        </w:rPr>
      </w:pPr>
      <w:r>
        <w:rPr>
          <w:rFonts w:ascii="Times New Roman" w:hAnsi="Times New Roman"/>
        </w:rPr>
        <w:tab/>
        <w:t>Don _________________________, suscribe _____________ participaciones sociales, números uno al _________________, por su valor de ___________ euros.</w:t>
      </w:r>
    </w:p>
    <w:p w:rsidR="00E55A3F" w:rsidRDefault="00E55A3F" w:rsidP="00E55A3F">
      <w:pPr>
        <w:pStyle w:val="Prrafodelista"/>
        <w:spacing w:after="0"/>
        <w:ind w:left="360"/>
        <w:jc w:val="both"/>
        <w:rPr>
          <w:rFonts w:ascii="Times New Roman" w:hAnsi="Times New Roman"/>
        </w:rPr>
      </w:pPr>
      <w:r>
        <w:rPr>
          <w:rFonts w:ascii="Times New Roman" w:hAnsi="Times New Roman"/>
        </w:rPr>
        <w:tab/>
        <w:t>Y Don ____________________, suscribe ________________ participaciones sociales, números ________________ al ______________, por su valor de _______________________ euros.</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Los comparecientes me entregan dos certificaciones expedidas por el Banco _____________________, acreditativas del ingreso en la cuenta corriente que la sociedad tiene en dicha entidad bancaria, del importe de las suscripciones efectuadas, cuyas certificaciones, las dejo unidas a esta matriz.</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VI.- NOMBRAMIENTO DE ADMINISTRADORES.- Los señores comparecientes, dan a este acto el carácter de Junta General Universal de Socios, y por unanimidad, acuerdan: nombran administradores de la Sociedad, a: Don ____________________ y Don ________________________, de las circunstancias que constan en la comparecencia de esta escritura, quienes ejercerán el cargo INDISTINTAMENTE, por tiempo indefinido.</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Presentes en este acto, aceptan el cargo, haciendo constar que no están incursos en prohibiciones, limitaciones, ni incompatibilidades para el ejercicio del mismo.</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lastRenderedPageBreak/>
        <w:t>VII.- Los señores comparecientes, me entregan a mí, Notario, certificación del Registro Mercantil Central, acreditativa de que no hay otra sociedad constituida con igual nombre, la cual, dejo unida a esta matriz.</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Hago las reservas y advertencias legales; en particular, y a efectos fiscales, advierto de las obligaciones y responsabilidades tributarias que incumben a las partes, en su aspecto material, formal y sancionador, y de las consecuencias de toda índole que se derivarían de la inexactitud de sus declaraciones.</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Leo esta escritura a los señores comparecientes por su elección, la encuentran conforme, y firman.</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ab/>
        <w:t xml:space="preserve">De conocerles, y de todo lo consignado en la misma, que queda redactada en tres folios de papel notarial, serie Q, números: 8.000.000, 8.000.001 y 8.000.002, yo Notario, doy </w:t>
      </w:r>
      <w:proofErr w:type="spellStart"/>
      <w:r>
        <w:rPr>
          <w:rFonts w:ascii="Times New Roman" w:hAnsi="Times New Roman"/>
        </w:rPr>
        <w:t>fé</w:t>
      </w:r>
      <w:proofErr w:type="spellEnd"/>
      <w:r>
        <w:rPr>
          <w:rFonts w:ascii="Times New Roman" w:hAnsi="Times New Roman"/>
        </w:rPr>
        <w:t xml:space="preserve">. Siguen las firmas de Don ________________________ y Don _____________________. </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r>
        <w:rPr>
          <w:rFonts w:ascii="Times New Roman" w:hAnsi="Times New Roman"/>
        </w:rPr>
        <w:t>Signado_______________________.-Rubricados y sellado.</w:t>
      </w: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pStyle w:val="Prrafodelista"/>
        <w:spacing w:after="0"/>
        <w:ind w:left="360"/>
        <w:jc w:val="both"/>
        <w:rPr>
          <w:rFonts w:ascii="Times New Roman" w:hAnsi="Times New Roman"/>
        </w:rPr>
      </w:pPr>
    </w:p>
    <w:p w:rsidR="00E55A3F" w:rsidRDefault="00E55A3F" w:rsidP="00E55A3F">
      <w:pPr>
        <w:spacing w:before="280" w:after="280" w:line="270" w:lineRule="atLeast"/>
        <w:rPr>
          <w:rFonts w:ascii="Times New Roman" w:hAnsi="Times New Roman" w:cs="Times New Roman"/>
        </w:rPr>
      </w:pPr>
      <w:r>
        <w:rPr>
          <w:rFonts w:ascii="Times New Roman" w:hAnsi="Times New Roman" w:cs="Times New Roman"/>
        </w:rPr>
        <w:t>Firma de los comparecientes</w:t>
      </w:r>
    </w:p>
    <w:p w:rsidR="00E55A3F" w:rsidRDefault="00E55A3F" w:rsidP="00E55A3F">
      <w:pPr>
        <w:spacing w:before="280" w:after="280" w:line="270" w:lineRule="atLeast"/>
        <w:rPr>
          <w:rFonts w:ascii="Times New Roman" w:hAnsi="Times New Roman" w:cs="Times New Roman"/>
        </w:rPr>
      </w:pPr>
    </w:p>
    <w:p w:rsidR="00E55A3F" w:rsidRDefault="00E55A3F" w:rsidP="00E55A3F">
      <w:pPr>
        <w:spacing w:before="280" w:after="280" w:line="270" w:lineRule="atLeast"/>
        <w:rPr>
          <w:rFonts w:ascii="Times New Roman" w:hAnsi="Times New Roman" w:cs="Times New Roman"/>
        </w:rPr>
      </w:pPr>
    </w:p>
    <w:p w:rsidR="00E55A3F" w:rsidRPr="00E55A3F" w:rsidRDefault="00E55A3F" w:rsidP="00E55A3F">
      <w:pPr>
        <w:pStyle w:val="Prrafodelista"/>
        <w:spacing w:after="0" w:line="240" w:lineRule="auto"/>
        <w:ind w:left="360"/>
        <w:jc w:val="both"/>
        <w:rPr>
          <w:rFonts w:asciiTheme="minorHAnsi" w:hAnsiTheme="minorHAnsi" w:cs="Arial"/>
          <w:sz w:val="24"/>
          <w:szCs w:val="24"/>
        </w:rPr>
      </w:pPr>
      <w:r w:rsidRPr="00E55A3F">
        <w:rPr>
          <w:rFonts w:asciiTheme="minorHAnsi" w:hAnsiTheme="minorHAnsi" w:cs="Arial"/>
          <w:b/>
          <w14:textOutline w14:w="9525" w14:cap="rnd" w14:cmpd="sng" w14:algn="ctr">
            <w14:noFill/>
            <w14:prstDash w14:val="solid"/>
            <w14:bevel/>
          </w14:textOutline>
        </w:rPr>
        <w:t>Pago del impuesto de Transmisiones Patrimoniales y Actos Jurídicos Documentados, TP y AJD</w:t>
      </w:r>
      <w:r w:rsidRPr="00E55A3F">
        <w:rPr>
          <w:rFonts w:asciiTheme="minorHAnsi" w:hAnsiTheme="minorHAnsi" w:cs="Arial"/>
          <w:b/>
          <w:sz w:val="24"/>
          <w:szCs w:val="24"/>
          <w14:textOutline w14:w="9525" w14:cap="rnd" w14:cmpd="sng" w14:algn="ctr">
            <w14:noFill/>
            <w14:prstDash w14:val="solid"/>
            <w14:bevel/>
          </w14:textOutline>
        </w:rPr>
        <w:t xml:space="preserve">: </w:t>
      </w:r>
      <w:r w:rsidRPr="00E55A3F">
        <w:rPr>
          <w:rFonts w:asciiTheme="minorHAnsi" w:hAnsiTheme="minorHAnsi" w:cs="Arial"/>
          <w:sz w:val="24"/>
          <w:szCs w:val="24"/>
        </w:rPr>
        <w:t>Es un impuesto que grava la constitución de una sociedad. Su cuantía es el 1% del capital social.</w:t>
      </w:r>
    </w:p>
    <w:p w:rsidR="00E55A3F" w:rsidRPr="00E55A3F" w:rsidRDefault="00E55A3F" w:rsidP="00E55A3F">
      <w:pPr>
        <w:pStyle w:val="Prrafodelista"/>
        <w:spacing w:after="0" w:line="240" w:lineRule="auto"/>
        <w:ind w:left="360"/>
        <w:jc w:val="both"/>
        <w:rPr>
          <w:rFonts w:asciiTheme="minorHAnsi" w:hAnsiTheme="minorHAnsi" w:cs="Arial"/>
          <w:sz w:val="24"/>
          <w:szCs w:val="24"/>
        </w:rPr>
      </w:pPr>
      <w:r w:rsidRPr="00E55A3F">
        <w:rPr>
          <w:rFonts w:asciiTheme="minorHAnsi" w:hAnsiTheme="minorHAnsi" w:cs="Arial"/>
          <w:sz w:val="24"/>
          <w:szCs w:val="24"/>
        </w:rPr>
        <w:t>En la actualidad se encuentra transferido a las Comunidades Autónomas, y por ello, se debe presentar en la delegación de Hacienda de las correspondientes Consejerías, en los 30 días hábiles siguientes a la formalización de la escritura.</w:t>
      </w:r>
    </w:p>
    <w:p w:rsidR="00E55A3F" w:rsidRDefault="00E55A3F" w:rsidP="00E55A3F">
      <w:pPr>
        <w:pStyle w:val="Prrafodelista"/>
        <w:spacing w:after="0" w:line="240" w:lineRule="auto"/>
        <w:ind w:left="360"/>
        <w:jc w:val="both"/>
        <w:rPr>
          <w:rFonts w:asciiTheme="minorHAnsi" w:hAnsiTheme="minorHAnsi" w:cs="Arial"/>
          <w:sz w:val="24"/>
          <w:szCs w:val="24"/>
        </w:rPr>
      </w:pPr>
      <w:r w:rsidRPr="00E55A3F">
        <w:rPr>
          <w:rFonts w:asciiTheme="minorHAnsi" w:hAnsiTheme="minorHAnsi" w:cs="Arial"/>
          <w:sz w:val="24"/>
          <w:szCs w:val="24"/>
        </w:rPr>
        <w:t>El impreso es el 600 y debe acompañarse de una copia de la escritura de constitución y del DNI o NIF.</w:t>
      </w:r>
    </w:p>
    <w:p w:rsidR="00FF4EAE" w:rsidRDefault="00FF4EAE" w:rsidP="00E55A3F">
      <w:pPr>
        <w:pStyle w:val="Prrafodelista"/>
        <w:spacing w:after="0" w:line="240" w:lineRule="auto"/>
        <w:ind w:left="360"/>
        <w:jc w:val="both"/>
        <w:rPr>
          <w:rFonts w:asciiTheme="minorHAnsi" w:hAnsiTheme="minorHAnsi" w:cs="Arial"/>
          <w:sz w:val="24"/>
          <w:szCs w:val="24"/>
        </w:rPr>
      </w:pPr>
    </w:p>
    <w:p w:rsidR="00FF4EAE" w:rsidRDefault="00FF19AD" w:rsidP="00E55A3F">
      <w:pPr>
        <w:pStyle w:val="Prrafodelista"/>
        <w:spacing w:after="0" w:line="240" w:lineRule="auto"/>
        <w:ind w:left="360"/>
        <w:jc w:val="both"/>
        <w:rPr>
          <w:rFonts w:asciiTheme="minorHAnsi" w:hAnsiTheme="minorHAnsi" w:cs="Arial"/>
          <w:sz w:val="24"/>
          <w:szCs w:val="24"/>
        </w:rPr>
      </w:pPr>
      <w:r>
        <w:rPr>
          <w:rFonts w:asciiTheme="minorHAnsi" w:hAnsiTheme="minorHAnsi" w:cs="Arial"/>
          <w:noProof/>
          <w:sz w:val="24"/>
          <w:szCs w:val="24"/>
          <w:lang w:eastAsia="es-ES"/>
        </w:rPr>
        <w:lastRenderedPageBreak/>
        <mc:AlternateContent>
          <mc:Choice Requires="wpc">
            <w:drawing>
              <wp:inline distT="0" distB="0" distL="0" distR="0" wp14:anchorId="420B7E4C" wp14:editId="4DF8F909">
                <wp:extent cx="5286375" cy="7505700"/>
                <wp:effectExtent l="0" t="0" r="9525" b="9525"/>
                <wp:docPr id="9" name="Lienzo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7805" cy="751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Lienzo 9" o:spid="_x0000_s1026" editas="canvas" style="width:416.25pt;height:591pt;mso-position-horizontal-relative:char;mso-position-vertical-relative:line" coordsize="52863,75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63;height:75057;visibility:visible;mso-wrap-style:square" filled="t">
                  <v:fill o:detectmouseclick="t"/>
                  <v:path o:connecttype="none"/>
                </v:shape>
                <v:shape id="Picture 9" o:spid="_x0000_s1028" type="#_x0000_t75" style="position:absolute;width:52978;height:75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duQHCAAAA2gAAAA8AAABkcnMvZG93bnJldi54bWxET01rwkAQvQv9D8sUvNVNBdMSXaUI0ga0&#10;0rQI3sbsNEnNzobsmsR/3z0IHh/ve7EaTC06al1lWcHzJAJBnFtdcaHg53vz9ArCeWSNtWVScCUH&#10;q+XDaIGJtj1/UZf5QoQQdgkqKL1vEildXpJBN7ENceB+bWvQB9gWUrfYh3BTy2kUxdJgxaGhxIbW&#10;JeXn7GIUbHcvh8PfKfs08f64n50o7fr3VKnx4/A2B+Fp8Hfxzf2hFYSt4Uq4AXL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nbkBwgAAANoAAAAPAAAAAAAAAAAAAAAAAJ8C&#10;AABkcnMvZG93bnJldi54bWxQSwUGAAAAAAQABAD3AAAAjgMAAAAA&#10;">
                  <v:imagedata r:id="rId10" o:title=""/>
                </v:shape>
                <w10:anchorlock/>
              </v:group>
            </w:pict>
          </mc:Fallback>
        </mc:AlternateContent>
      </w:r>
    </w:p>
    <w:p w:rsidR="009924FF" w:rsidRDefault="009924FF" w:rsidP="00E55A3F">
      <w:pPr>
        <w:pStyle w:val="Prrafodelista"/>
        <w:spacing w:after="0" w:line="240" w:lineRule="auto"/>
        <w:ind w:left="360"/>
        <w:jc w:val="both"/>
        <w:rPr>
          <w:rFonts w:asciiTheme="minorHAnsi" w:hAnsiTheme="minorHAnsi" w:cs="Arial"/>
          <w:sz w:val="24"/>
          <w:szCs w:val="24"/>
        </w:rPr>
      </w:pPr>
    </w:p>
    <w:p w:rsidR="009924FF" w:rsidRDefault="009924FF" w:rsidP="00E55A3F">
      <w:pPr>
        <w:pStyle w:val="Prrafodelista"/>
        <w:spacing w:after="0" w:line="240" w:lineRule="auto"/>
        <w:ind w:left="360"/>
        <w:jc w:val="both"/>
        <w:rPr>
          <w:rFonts w:asciiTheme="minorHAnsi" w:hAnsiTheme="minorHAnsi" w:cs="Arial"/>
          <w:sz w:val="24"/>
          <w:szCs w:val="24"/>
        </w:rPr>
      </w:pPr>
    </w:p>
    <w:p w:rsidR="009924FF" w:rsidRPr="009924FF" w:rsidRDefault="009924FF" w:rsidP="00FF19AD">
      <w:pPr>
        <w:pStyle w:val="Prrafodelista"/>
        <w:spacing w:after="0" w:line="240" w:lineRule="auto"/>
        <w:ind w:left="360"/>
        <w:jc w:val="both"/>
        <w:rPr>
          <w:rFonts w:asciiTheme="minorHAnsi" w:hAnsiTheme="minorHAnsi" w:cs="Arial"/>
          <w:sz w:val="24"/>
          <w:szCs w:val="24"/>
        </w:rPr>
      </w:pPr>
      <w:r>
        <w:rPr>
          <w:rFonts w:asciiTheme="minorHAnsi" w:hAnsiTheme="minorHAnsi" w:cs="Arial"/>
          <w:b/>
          <w:sz w:val="24"/>
          <w:szCs w:val="24"/>
        </w:rPr>
        <w:t xml:space="preserve">Solicitud del código de identificación fiscal: </w:t>
      </w:r>
      <w:r w:rsidRPr="009924FF">
        <w:rPr>
          <w:rFonts w:asciiTheme="minorHAnsi" w:hAnsiTheme="minorHAnsi" w:cs="Arial"/>
          <w:sz w:val="24"/>
          <w:szCs w:val="24"/>
        </w:rPr>
        <w:t>Sirve para identificar a la sociedad a efectos de sus relaciones con Hacienda.</w:t>
      </w:r>
    </w:p>
    <w:p w:rsidR="009924FF" w:rsidRPr="00FF19AD" w:rsidRDefault="009924FF" w:rsidP="00FF19AD">
      <w:pPr>
        <w:spacing w:after="0" w:line="240" w:lineRule="auto"/>
        <w:ind w:left="360"/>
        <w:jc w:val="both"/>
        <w:rPr>
          <w:rFonts w:cs="Arial"/>
          <w:sz w:val="24"/>
          <w:szCs w:val="24"/>
        </w:rPr>
      </w:pPr>
      <w:r w:rsidRPr="00FF19AD">
        <w:rPr>
          <w:rFonts w:cs="Arial"/>
          <w:sz w:val="24"/>
          <w:szCs w:val="24"/>
        </w:rPr>
        <w:t>El CIF provisional tiene una validez de 6 meses hasta que se retira la tarjeta de identificación fiscal definitiva.</w:t>
      </w:r>
    </w:p>
    <w:p w:rsidR="009924FF" w:rsidRDefault="009924FF" w:rsidP="00FF19AD">
      <w:pPr>
        <w:spacing w:after="0" w:line="240" w:lineRule="auto"/>
        <w:ind w:left="360"/>
        <w:jc w:val="both"/>
        <w:rPr>
          <w:rFonts w:cs="Arial"/>
          <w:sz w:val="24"/>
          <w:szCs w:val="24"/>
        </w:rPr>
      </w:pPr>
      <w:r w:rsidRPr="00FF19AD">
        <w:rPr>
          <w:rFonts w:cs="Arial"/>
          <w:sz w:val="24"/>
          <w:szCs w:val="24"/>
        </w:rPr>
        <w:lastRenderedPageBreak/>
        <w:t>El impreso es el modelo 036 (037 para las cooperativas) y debe acompañarse de una copia de la escritura de constitución y del DNI del solicitante.</w:t>
      </w:r>
    </w:p>
    <w:p w:rsidR="00FF19AD" w:rsidRDefault="00FF19AD" w:rsidP="00FF19AD">
      <w:pPr>
        <w:spacing w:after="0" w:line="240" w:lineRule="auto"/>
        <w:ind w:left="360"/>
        <w:jc w:val="both"/>
        <w:rPr>
          <w:rFonts w:cs="Arial"/>
          <w:sz w:val="24"/>
          <w:szCs w:val="24"/>
        </w:rPr>
      </w:pPr>
    </w:p>
    <w:p w:rsidR="00FF19AD" w:rsidRPr="00FF19AD" w:rsidRDefault="00FF19AD" w:rsidP="00FF19AD">
      <w:pPr>
        <w:spacing w:after="0" w:line="240" w:lineRule="auto"/>
        <w:ind w:left="360"/>
        <w:jc w:val="both"/>
        <w:rPr>
          <w:rFonts w:cs="Arial"/>
          <w:sz w:val="24"/>
          <w:szCs w:val="24"/>
        </w:rPr>
      </w:pPr>
      <w:r>
        <w:rPr>
          <w:rFonts w:cs="Arial"/>
          <w:noProof/>
          <w:sz w:val="24"/>
          <w:szCs w:val="24"/>
          <w:lang w:eastAsia="es-ES"/>
        </w:rPr>
        <mc:AlternateContent>
          <mc:Choice Requires="wpc">
            <w:drawing>
              <wp:inline distT="0" distB="0" distL="0" distR="0" wp14:anchorId="6376A1E3" wp14:editId="592D7694">
                <wp:extent cx="5400675" cy="7734300"/>
                <wp:effectExtent l="0" t="0" r="9525" b="9525"/>
                <wp:docPr id="7" name="Lienzo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6"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7025" cy="774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Lienzo 7" o:spid="_x0000_s1026" editas="canvas" style="width:425.25pt;height:609pt;mso-position-horizontal-relative:char;mso-position-vertical-relative:line" coordsize="54006,77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&#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">
                <v:shape id="_x0000_s1027" type="#_x0000_t75" style="position:absolute;width:54006;height:77343;visibility:visible;mso-wrap-style:square" filled="t">
                  <v:fill o:detectmouseclick="t"/>
                  <v:path o:connecttype="none"/>
                </v:shape>
                <v:shape id="Picture 5" o:spid="_x0000_s1028" type="#_x0000_t75" style="position:absolute;width:54070;height:77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v5NfDAAAA2gAAAA8AAABkcnMvZG93bnJldi54bWxEj0+LwjAUxO+C3yE8wYus6XoQqUZZBHER&#10;2fqPPT+aZ1u2ealNql0/vREEj8PM/IaZLVpTiivVrrCs4HMYgSBOrS44U3A6rj4mIJxH1lhaJgX/&#10;5GAx73ZmGGt74z1dDz4TAcIuRgW591UspUtzMuiGtiIO3tnWBn2QdSZ1jbcAN6UcRdFYGiw4LORY&#10;0TKn9O/QGAWXze89+XEDnZxX22a9O+pmmXil+r32awrCU+vf4Vf7WysYw/NKu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2/k18MAAADaAAAADwAAAAAAAAAAAAAAAACf&#10;AgAAZHJzL2Rvd25yZXYueG1sUEsFBgAAAAAEAAQA9wAAAI8DAAAAAA==&#10;">
                  <v:imagedata r:id="rId12" o:title=""/>
                </v:shape>
                <w10:anchorlock/>
              </v:group>
            </w:pict>
          </mc:Fallback>
        </mc:AlternateContent>
      </w:r>
    </w:p>
    <w:p w:rsidR="009924FF" w:rsidRPr="009924FF" w:rsidRDefault="009924FF" w:rsidP="00E55A3F">
      <w:pPr>
        <w:pStyle w:val="Prrafodelista"/>
        <w:spacing w:after="0" w:line="240" w:lineRule="auto"/>
        <w:ind w:left="360"/>
        <w:jc w:val="both"/>
        <w:rPr>
          <w:rFonts w:asciiTheme="minorHAnsi" w:hAnsiTheme="minorHAnsi" w:cs="Arial"/>
          <w:sz w:val="24"/>
          <w:szCs w:val="24"/>
        </w:rPr>
      </w:pPr>
    </w:p>
    <w:p w:rsidR="00E55A3F" w:rsidRPr="00E55A3F" w:rsidRDefault="00E55A3F" w:rsidP="00E55A3F">
      <w:pPr>
        <w:pStyle w:val="Prrafodelista"/>
        <w:spacing w:after="0" w:line="240" w:lineRule="auto"/>
        <w:ind w:left="360"/>
        <w:jc w:val="both"/>
        <w:rPr>
          <w:rFonts w:asciiTheme="minorHAnsi" w:hAnsiTheme="minorHAnsi" w:cs="Arial"/>
          <w:sz w:val="24"/>
          <w:szCs w:val="24"/>
        </w:rPr>
      </w:pPr>
    </w:p>
    <w:p w:rsidR="00CC1DA3" w:rsidRPr="00CC1DA3" w:rsidRDefault="00CC1DA3" w:rsidP="00CC1DA3">
      <w:pPr>
        <w:pStyle w:val="Prrafodelista"/>
        <w:spacing w:after="0" w:line="360" w:lineRule="auto"/>
        <w:ind w:left="360"/>
        <w:jc w:val="both"/>
        <w:rPr>
          <w:rFonts w:asciiTheme="minorHAnsi" w:hAnsiTheme="minorHAnsi" w:cs="Arial"/>
          <w:sz w:val="24"/>
          <w:szCs w:val="24"/>
        </w:rPr>
      </w:pPr>
    </w:p>
    <w:p w:rsidR="00E0644A" w:rsidRPr="00E0644A" w:rsidRDefault="00FF19AD" w:rsidP="00E0644A">
      <w:pPr>
        <w:pStyle w:val="Prrafodelista"/>
        <w:spacing w:after="0" w:line="240" w:lineRule="auto"/>
        <w:ind w:left="360"/>
        <w:jc w:val="both"/>
        <w:rPr>
          <w:rFonts w:asciiTheme="minorHAnsi" w:hAnsiTheme="minorHAnsi" w:cs="Arial"/>
          <w:sz w:val="24"/>
          <w:szCs w:val="24"/>
        </w:rPr>
      </w:pPr>
      <w:r>
        <w:rPr>
          <w:rFonts w:asciiTheme="minorHAnsi" w:hAnsiTheme="minorHAnsi" w:cs="Arial"/>
          <w:b/>
          <w:sz w:val="24"/>
          <w:szCs w:val="24"/>
        </w:rPr>
        <w:lastRenderedPageBreak/>
        <w:t xml:space="preserve">Inscripción en el Registro correspondiente: </w:t>
      </w:r>
      <w:r w:rsidR="00E0644A" w:rsidRPr="00E0644A">
        <w:rPr>
          <w:rFonts w:asciiTheme="minorHAnsi" w:hAnsiTheme="minorHAnsi" w:cs="Arial"/>
          <w:sz w:val="24"/>
          <w:szCs w:val="24"/>
        </w:rPr>
        <w:t xml:space="preserve">Las sociedades mercantiles deben inscribirse en el Registro Mercantil de la provincia donde tenga el domicilio social la nueva empresa. </w:t>
      </w:r>
    </w:p>
    <w:p w:rsidR="00CC1DA3" w:rsidRDefault="00CC1DA3" w:rsidP="00CC1DA3">
      <w:pPr>
        <w:pStyle w:val="Prrafodelista"/>
        <w:spacing w:after="0" w:line="360" w:lineRule="auto"/>
        <w:ind w:left="360"/>
        <w:jc w:val="both"/>
        <w:rPr>
          <w:rFonts w:asciiTheme="minorHAnsi" w:hAnsiTheme="minorHAnsi" w:cs="Arial"/>
          <w:sz w:val="24"/>
          <w:szCs w:val="24"/>
        </w:rPr>
      </w:pPr>
    </w:p>
    <w:p w:rsidR="00E0644A" w:rsidRDefault="00E0644A" w:rsidP="00CC1DA3">
      <w:pPr>
        <w:pStyle w:val="Prrafodelista"/>
        <w:spacing w:after="0" w:line="360" w:lineRule="auto"/>
        <w:ind w:left="360"/>
        <w:jc w:val="both"/>
        <w:rPr>
          <w:rFonts w:asciiTheme="minorHAnsi" w:hAnsiTheme="minorHAnsi" w:cs="Arial"/>
          <w:sz w:val="24"/>
          <w:szCs w:val="24"/>
        </w:rPr>
      </w:pPr>
      <w:r>
        <w:rPr>
          <w:rFonts w:asciiTheme="minorHAnsi" w:hAnsiTheme="minorHAnsi" w:cs="Arial"/>
          <w:noProof/>
          <w:sz w:val="24"/>
          <w:szCs w:val="24"/>
          <w:lang w:eastAsia="es-ES"/>
        </w:rPr>
        <w:drawing>
          <wp:inline distT="0" distB="0" distL="0" distR="0" wp14:anchorId="402AE1EF" wp14:editId="482A6351">
            <wp:extent cx="5400040" cy="700024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MINER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7000240"/>
                    </a:xfrm>
                    <a:prstGeom prst="rect">
                      <a:avLst/>
                    </a:prstGeom>
                  </pic:spPr>
                </pic:pic>
              </a:graphicData>
            </a:graphic>
          </wp:inline>
        </w:drawing>
      </w:r>
    </w:p>
    <w:p w:rsidR="00E0644A" w:rsidRDefault="00E0644A" w:rsidP="00CC1DA3">
      <w:pPr>
        <w:pStyle w:val="Prrafodelista"/>
        <w:spacing w:after="0" w:line="360" w:lineRule="auto"/>
        <w:ind w:left="360"/>
        <w:jc w:val="both"/>
        <w:rPr>
          <w:rFonts w:asciiTheme="minorHAnsi" w:hAnsiTheme="minorHAnsi" w:cs="Arial"/>
          <w:sz w:val="24"/>
          <w:szCs w:val="24"/>
        </w:rPr>
      </w:pPr>
    </w:p>
    <w:p w:rsidR="00B15E35" w:rsidRDefault="00B15E35" w:rsidP="00B15E35">
      <w:pPr>
        <w:spacing w:after="0" w:line="240" w:lineRule="auto"/>
        <w:rPr>
          <w:rFonts w:cs="Arial"/>
          <w:sz w:val="24"/>
          <w:szCs w:val="24"/>
        </w:rPr>
      </w:pPr>
      <w:r w:rsidRPr="00B15E35">
        <w:rPr>
          <w:rFonts w:cs="Arial"/>
          <w:sz w:val="24"/>
          <w:szCs w:val="24"/>
          <w:u w:val="single"/>
        </w:rPr>
        <w:t>Trámites oficiales para la puesta en marcha</w:t>
      </w:r>
    </w:p>
    <w:p w:rsidR="00B15E35" w:rsidRDefault="00B15E35" w:rsidP="00B15E35">
      <w:pPr>
        <w:spacing w:after="0" w:line="240" w:lineRule="auto"/>
        <w:rPr>
          <w:rFonts w:cs="Arial"/>
          <w:sz w:val="24"/>
          <w:szCs w:val="24"/>
        </w:rPr>
      </w:pPr>
    </w:p>
    <w:p w:rsidR="00B15E35" w:rsidRDefault="00B15E35" w:rsidP="00B15E35">
      <w:pPr>
        <w:spacing w:after="0" w:line="240" w:lineRule="auto"/>
        <w:rPr>
          <w:rFonts w:cs="Arial"/>
          <w:b/>
          <w:sz w:val="24"/>
          <w:szCs w:val="24"/>
        </w:rPr>
      </w:pPr>
      <w:r>
        <w:rPr>
          <w:rFonts w:cs="Arial"/>
          <w:b/>
          <w:sz w:val="24"/>
          <w:szCs w:val="24"/>
        </w:rPr>
        <w:t>Tramites en el Ministerio de Hacienda y Administraciones Públicas:</w:t>
      </w:r>
    </w:p>
    <w:p w:rsidR="00B15E35" w:rsidRPr="00B15E35" w:rsidRDefault="00B15E35" w:rsidP="00B15E35">
      <w:pPr>
        <w:pStyle w:val="Prrafodelista"/>
        <w:numPr>
          <w:ilvl w:val="0"/>
          <w:numId w:val="2"/>
        </w:numPr>
        <w:spacing w:after="0" w:line="240" w:lineRule="auto"/>
        <w:rPr>
          <w:rFonts w:cs="Arial"/>
          <w:sz w:val="24"/>
          <w:szCs w:val="24"/>
        </w:rPr>
      </w:pPr>
      <w:r>
        <w:rPr>
          <w:rFonts w:cs="Arial"/>
          <w:sz w:val="24"/>
          <w:szCs w:val="24"/>
        </w:rPr>
        <w:lastRenderedPageBreak/>
        <w:t xml:space="preserve">Alta en el Impuesto de sobre Actividades Económicas: </w:t>
      </w:r>
      <w:r>
        <w:rPr>
          <w:rFonts w:ascii="Arial" w:hAnsi="Arial" w:cs="Arial"/>
        </w:rPr>
        <w:t>Tributo local que grava la actividad.</w:t>
      </w:r>
    </w:p>
    <w:p w:rsidR="00B15E35" w:rsidRDefault="00B15E35" w:rsidP="00B15E35">
      <w:pPr>
        <w:pStyle w:val="Prrafodelista"/>
        <w:spacing w:after="0" w:line="240" w:lineRule="auto"/>
        <w:rPr>
          <w:rFonts w:ascii="Arial" w:hAnsi="Arial" w:cs="Arial"/>
        </w:rPr>
      </w:pPr>
    </w:p>
    <w:p w:rsidR="00B15E35" w:rsidRDefault="00AE7305" w:rsidP="00B15E35">
      <w:pPr>
        <w:pStyle w:val="Prrafodelista"/>
        <w:spacing w:after="0" w:line="240" w:lineRule="auto"/>
        <w:rPr>
          <w:rFonts w:cs="Arial"/>
          <w:sz w:val="24"/>
          <w:szCs w:val="24"/>
        </w:rPr>
      </w:pPr>
      <w:r>
        <w:rPr>
          <w:rFonts w:ascii="Arial" w:hAnsi="Arial" w:cs="Arial"/>
          <w:b/>
          <w:noProof/>
          <w:color w:val="0070C0"/>
          <w:lang w:eastAsia="es-ES"/>
        </w:rPr>
        <w:drawing>
          <wp:inline distT="0" distB="0" distL="0" distR="0" wp14:anchorId="1D30FDEF" wp14:editId="7B8A75B0">
            <wp:extent cx="5400040" cy="658282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582828"/>
                    </a:xfrm>
                    <a:prstGeom prst="rect">
                      <a:avLst/>
                    </a:prstGeom>
                    <a:solidFill>
                      <a:srgbClr val="FFFFFF"/>
                    </a:solidFill>
                    <a:ln>
                      <a:noFill/>
                    </a:ln>
                  </pic:spPr>
                </pic:pic>
              </a:graphicData>
            </a:graphic>
          </wp:inline>
        </w:drawing>
      </w:r>
    </w:p>
    <w:p w:rsidR="00AE7305" w:rsidRDefault="00AE7305" w:rsidP="00B15E35">
      <w:pPr>
        <w:pStyle w:val="Prrafodelista"/>
        <w:spacing w:after="0" w:line="240" w:lineRule="auto"/>
        <w:rPr>
          <w:rFonts w:cs="Arial"/>
          <w:sz w:val="24"/>
          <w:szCs w:val="24"/>
        </w:rPr>
      </w:pPr>
    </w:p>
    <w:p w:rsidR="00AE7305" w:rsidRDefault="00AE7305" w:rsidP="00AE7305">
      <w:pPr>
        <w:pStyle w:val="Prrafodelista"/>
        <w:spacing w:after="0" w:line="240" w:lineRule="auto"/>
        <w:rPr>
          <w:rFonts w:cs="Arial"/>
          <w:sz w:val="24"/>
          <w:szCs w:val="24"/>
        </w:rPr>
      </w:pPr>
      <w:r>
        <w:rPr>
          <w:rFonts w:cs="Arial"/>
          <w:sz w:val="24"/>
          <w:szCs w:val="24"/>
        </w:rPr>
        <w:br/>
      </w:r>
      <w:r>
        <w:rPr>
          <w:rFonts w:cs="Arial"/>
          <w:sz w:val="24"/>
          <w:szCs w:val="24"/>
        </w:rPr>
        <w:br/>
      </w:r>
      <w:r>
        <w:rPr>
          <w:rFonts w:cs="Arial"/>
          <w:sz w:val="24"/>
          <w:szCs w:val="24"/>
        </w:rPr>
        <w:br/>
      </w:r>
      <w:r>
        <w:rPr>
          <w:rFonts w:cs="Arial"/>
          <w:sz w:val="24"/>
          <w:szCs w:val="24"/>
        </w:rPr>
        <w:br/>
      </w:r>
      <w:r>
        <w:rPr>
          <w:rFonts w:cs="Arial"/>
          <w:sz w:val="24"/>
          <w:szCs w:val="24"/>
        </w:rPr>
        <w:br/>
      </w:r>
      <w:r>
        <w:rPr>
          <w:rFonts w:cs="Arial"/>
          <w:sz w:val="24"/>
          <w:szCs w:val="24"/>
        </w:rPr>
        <w:br/>
      </w:r>
    </w:p>
    <w:p w:rsidR="00AE7305" w:rsidRDefault="00AE7305" w:rsidP="00AE7305">
      <w:pPr>
        <w:pStyle w:val="Prrafodelista"/>
        <w:numPr>
          <w:ilvl w:val="0"/>
          <w:numId w:val="2"/>
        </w:numPr>
        <w:spacing w:after="0" w:line="240" w:lineRule="auto"/>
        <w:rPr>
          <w:rFonts w:cs="Arial"/>
          <w:sz w:val="24"/>
          <w:szCs w:val="24"/>
        </w:rPr>
      </w:pPr>
      <w:r>
        <w:rPr>
          <w:rFonts w:cs="Arial"/>
          <w:sz w:val="24"/>
          <w:szCs w:val="24"/>
        </w:rPr>
        <w:lastRenderedPageBreak/>
        <w:t>Declaración censal: Es un resumen de la situación y obligaciones fiscales de la empresa.</w:t>
      </w:r>
    </w:p>
    <w:p w:rsidR="00AE7305" w:rsidRDefault="00AE7305" w:rsidP="00AE7305">
      <w:pPr>
        <w:pStyle w:val="Prrafodelista"/>
        <w:spacing w:after="0" w:line="240" w:lineRule="auto"/>
        <w:rPr>
          <w:rFonts w:cs="Arial"/>
          <w:sz w:val="24"/>
          <w:szCs w:val="24"/>
        </w:rPr>
      </w:pPr>
    </w:p>
    <w:p w:rsidR="00AE7305" w:rsidRDefault="00AE7305" w:rsidP="00AE7305">
      <w:pPr>
        <w:pStyle w:val="Prrafodelista"/>
        <w:spacing w:after="0" w:line="240" w:lineRule="auto"/>
        <w:rPr>
          <w:rFonts w:cs="Arial"/>
          <w:b/>
          <w:sz w:val="24"/>
          <w:szCs w:val="24"/>
        </w:rPr>
      </w:pPr>
      <w:r>
        <w:rPr>
          <w:rFonts w:ascii="Arial" w:hAnsi="Arial" w:cs="Arial"/>
          <w:noProof/>
          <w:lang w:eastAsia="es-ES"/>
        </w:rPr>
        <w:drawing>
          <wp:inline distT="0" distB="0" distL="0" distR="0" wp14:anchorId="09D1E62A" wp14:editId="54778B3C">
            <wp:extent cx="5400040" cy="77298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7729855"/>
                    </a:xfrm>
                    <a:prstGeom prst="rect">
                      <a:avLst/>
                    </a:prstGeom>
                    <a:solidFill>
                      <a:srgbClr val="FFFFFF"/>
                    </a:solidFill>
                    <a:ln>
                      <a:noFill/>
                    </a:ln>
                  </pic:spPr>
                </pic:pic>
              </a:graphicData>
            </a:graphic>
          </wp:inline>
        </w:drawing>
      </w:r>
      <w:r>
        <w:rPr>
          <w:rFonts w:cs="Arial"/>
          <w:sz w:val="24"/>
          <w:szCs w:val="24"/>
        </w:rPr>
        <w:br/>
      </w:r>
      <w:r>
        <w:rPr>
          <w:rFonts w:cs="Arial"/>
          <w:sz w:val="24"/>
          <w:szCs w:val="24"/>
        </w:rPr>
        <w:br/>
      </w:r>
      <w:r>
        <w:rPr>
          <w:rFonts w:cs="Arial"/>
          <w:b/>
          <w:sz w:val="24"/>
          <w:szCs w:val="24"/>
        </w:rPr>
        <w:lastRenderedPageBreak/>
        <w:br/>
        <w:t>Trámites ante el Registro Mercantil:</w:t>
      </w:r>
    </w:p>
    <w:p w:rsidR="00AE7305" w:rsidRDefault="00AE7305" w:rsidP="00AE7305">
      <w:pPr>
        <w:pStyle w:val="Prrafodelista"/>
        <w:spacing w:after="0" w:line="240" w:lineRule="auto"/>
        <w:rPr>
          <w:rFonts w:cs="Arial"/>
          <w:b/>
          <w:sz w:val="24"/>
          <w:szCs w:val="24"/>
        </w:rPr>
      </w:pPr>
    </w:p>
    <w:p w:rsidR="00AE7305" w:rsidRDefault="00AE7305" w:rsidP="00AE7305">
      <w:pPr>
        <w:pStyle w:val="Prrafodelista"/>
        <w:numPr>
          <w:ilvl w:val="0"/>
          <w:numId w:val="2"/>
        </w:numPr>
        <w:spacing w:after="0" w:line="240" w:lineRule="auto"/>
        <w:rPr>
          <w:rFonts w:cs="Arial"/>
          <w:sz w:val="24"/>
          <w:szCs w:val="24"/>
        </w:rPr>
      </w:pPr>
      <w:r>
        <w:rPr>
          <w:rFonts w:cs="Arial"/>
          <w:sz w:val="24"/>
          <w:szCs w:val="24"/>
        </w:rPr>
        <w:t>Documentación social: Libro de Registro de Socios o de Participaciones.</w:t>
      </w:r>
    </w:p>
    <w:p w:rsidR="00AE7305" w:rsidRDefault="00AE7305" w:rsidP="00AE7305">
      <w:pPr>
        <w:pStyle w:val="Prrafodelista"/>
        <w:spacing w:after="0" w:line="240" w:lineRule="auto"/>
        <w:rPr>
          <w:rFonts w:cs="Arial"/>
          <w:sz w:val="24"/>
          <w:szCs w:val="24"/>
        </w:rPr>
      </w:pPr>
    </w:p>
    <w:p w:rsidR="00AE7305" w:rsidRPr="00AE7305" w:rsidRDefault="00AE7305" w:rsidP="00AE7305">
      <w:pPr>
        <w:pStyle w:val="Prrafodelista"/>
        <w:numPr>
          <w:ilvl w:val="0"/>
          <w:numId w:val="2"/>
        </w:numPr>
        <w:spacing w:after="0" w:line="240" w:lineRule="auto"/>
        <w:ind w:left="709"/>
        <w:jc w:val="both"/>
        <w:rPr>
          <w:rFonts w:asciiTheme="minorHAnsi" w:hAnsiTheme="minorHAnsi" w:cs="Arial"/>
          <w:sz w:val="24"/>
          <w:szCs w:val="24"/>
        </w:rPr>
      </w:pPr>
      <w:r w:rsidRPr="00AE7305">
        <w:rPr>
          <w:rFonts w:asciiTheme="minorHAnsi" w:hAnsiTheme="minorHAnsi" w:cs="Arial"/>
          <w:i/>
          <w:sz w:val="24"/>
          <w:szCs w:val="24"/>
        </w:rPr>
        <w:t>Diligencia y legalización de los libros obligatorios:</w:t>
      </w:r>
      <w:r>
        <w:rPr>
          <w:rFonts w:asciiTheme="minorHAnsi" w:hAnsiTheme="minorHAnsi" w:cs="Arial"/>
          <w:i/>
          <w:sz w:val="24"/>
          <w:szCs w:val="24"/>
        </w:rPr>
        <w:t xml:space="preserve"> </w:t>
      </w:r>
      <w:r w:rsidRPr="00AE7305">
        <w:rPr>
          <w:rFonts w:asciiTheme="minorHAnsi" w:hAnsiTheme="minorHAnsi" w:cs="Arial"/>
          <w:sz w:val="24"/>
          <w:szCs w:val="24"/>
        </w:rPr>
        <w:t>Las empresas deben llevar una contabilidad adecuada a su actividad, un libro diario y otro de inventarios y cuentas anuales y, además, por cuestiones fiscales libros auxiliares.</w:t>
      </w:r>
    </w:p>
    <w:p w:rsidR="00AE7305" w:rsidRPr="00AE7305" w:rsidRDefault="00AE7305" w:rsidP="00AE7305">
      <w:pPr>
        <w:pStyle w:val="Prrafodelista"/>
        <w:spacing w:after="0" w:line="240" w:lineRule="auto"/>
        <w:jc w:val="both"/>
        <w:rPr>
          <w:rFonts w:asciiTheme="minorHAnsi" w:hAnsiTheme="minorHAnsi" w:cs="Arial"/>
          <w:sz w:val="24"/>
          <w:szCs w:val="24"/>
        </w:rPr>
      </w:pPr>
      <w:r w:rsidRPr="00AE7305">
        <w:rPr>
          <w:rFonts w:asciiTheme="minorHAnsi" w:hAnsiTheme="minorHAnsi" w:cs="Arial"/>
          <w:sz w:val="24"/>
          <w:szCs w:val="24"/>
        </w:rPr>
        <w:t>Los libros contables se pueden legalizar de diferentes formas:</w:t>
      </w:r>
    </w:p>
    <w:p w:rsidR="00AE7305" w:rsidRPr="00AE7305" w:rsidRDefault="00AE7305" w:rsidP="00AE7305">
      <w:pPr>
        <w:pStyle w:val="Prrafodelista"/>
        <w:numPr>
          <w:ilvl w:val="0"/>
          <w:numId w:val="5"/>
        </w:numPr>
        <w:spacing w:after="0" w:line="240" w:lineRule="auto"/>
        <w:jc w:val="both"/>
        <w:rPr>
          <w:rFonts w:asciiTheme="minorHAnsi" w:hAnsiTheme="minorHAnsi" w:cs="Arial"/>
          <w:sz w:val="24"/>
          <w:szCs w:val="24"/>
        </w:rPr>
      </w:pPr>
      <w:r w:rsidRPr="00AE7305">
        <w:rPr>
          <w:rFonts w:asciiTheme="minorHAnsi" w:hAnsiTheme="minorHAnsi" w:cs="Arial"/>
          <w:sz w:val="24"/>
          <w:szCs w:val="24"/>
        </w:rPr>
        <w:t>Antes de su utilización presentándolos en el Registro.</w:t>
      </w:r>
    </w:p>
    <w:p w:rsidR="00AE7305" w:rsidRPr="00AE7305" w:rsidRDefault="00AE7305" w:rsidP="00AE7305">
      <w:pPr>
        <w:pStyle w:val="Prrafodelista"/>
        <w:numPr>
          <w:ilvl w:val="0"/>
          <w:numId w:val="5"/>
        </w:numPr>
        <w:spacing w:after="0" w:line="240" w:lineRule="auto"/>
        <w:jc w:val="both"/>
        <w:rPr>
          <w:rFonts w:asciiTheme="minorHAnsi" w:hAnsiTheme="minorHAnsi" w:cs="Arial"/>
          <w:sz w:val="24"/>
          <w:szCs w:val="24"/>
        </w:rPr>
      </w:pPr>
      <w:r w:rsidRPr="00AE7305">
        <w:rPr>
          <w:rFonts w:asciiTheme="minorHAnsi" w:hAnsiTheme="minorHAnsi" w:cs="Arial"/>
          <w:sz w:val="24"/>
          <w:szCs w:val="24"/>
        </w:rPr>
        <w:t>Después de hacer anotaciones en hojas sueltas, antes de los 4 meses siguientes a la fecha de cierre del ejercicio.</w:t>
      </w:r>
    </w:p>
    <w:p w:rsidR="00AE7305" w:rsidRPr="00AE7305" w:rsidRDefault="00AE7305" w:rsidP="00AE7305">
      <w:pPr>
        <w:pStyle w:val="Prrafodelista"/>
        <w:numPr>
          <w:ilvl w:val="0"/>
          <w:numId w:val="5"/>
        </w:numPr>
        <w:spacing w:after="0" w:line="240" w:lineRule="auto"/>
        <w:jc w:val="both"/>
        <w:rPr>
          <w:rFonts w:asciiTheme="minorHAnsi" w:hAnsiTheme="minorHAnsi" w:cs="Arial"/>
          <w:sz w:val="24"/>
          <w:szCs w:val="24"/>
        </w:rPr>
      </w:pPr>
      <w:r w:rsidRPr="00AE7305">
        <w:rPr>
          <w:rFonts w:asciiTheme="minorHAnsi" w:hAnsiTheme="minorHAnsi" w:cs="Arial"/>
          <w:sz w:val="24"/>
          <w:szCs w:val="24"/>
        </w:rPr>
        <w:t>En hojas sueltas, ordenadas por fecha, y encuadernadas después.</w:t>
      </w:r>
    </w:p>
    <w:p w:rsidR="00AE7305" w:rsidRPr="00AE7305" w:rsidRDefault="00AE7305" w:rsidP="00AE7305">
      <w:pPr>
        <w:pStyle w:val="Prrafodelista"/>
        <w:numPr>
          <w:ilvl w:val="0"/>
          <w:numId w:val="5"/>
        </w:numPr>
        <w:spacing w:after="0" w:line="240" w:lineRule="auto"/>
        <w:jc w:val="both"/>
        <w:rPr>
          <w:rFonts w:asciiTheme="minorHAnsi" w:hAnsiTheme="minorHAnsi" w:cs="Arial"/>
          <w:sz w:val="24"/>
          <w:szCs w:val="24"/>
        </w:rPr>
      </w:pPr>
      <w:r w:rsidRPr="00AE7305">
        <w:rPr>
          <w:rFonts w:asciiTheme="minorHAnsi" w:hAnsiTheme="minorHAnsi" w:cs="Arial"/>
          <w:sz w:val="24"/>
          <w:szCs w:val="24"/>
        </w:rPr>
        <w:t>En soporte informático.</w:t>
      </w:r>
    </w:p>
    <w:p w:rsidR="00AE7305" w:rsidRDefault="00AE7305" w:rsidP="00AE7305">
      <w:pPr>
        <w:pStyle w:val="Prrafodelista"/>
        <w:numPr>
          <w:ilvl w:val="0"/>
          <w:numId w:val="5"/>
        </w:numPr>
        <w:spacing w:after="0" w:line="240" w:lineRule="auto"/>
        <w:jc w:val="both"/>
        <w:rPr>
          <w:rFonts w:asciiTheme="minorHAnsi" w:hAnsiTheme="minorHAnsi" w:cs="Arial"/>
          <w:sz w:val="24"/>
          <w:szCs w:val="24"/>
        </w:rPr>
      </w:pPr>
      <w:r w:rsidRPr="00AE7305">
        <w:rPr>
          <w:rFonts w:asciiTheme="minorHAnsi" w:hAnsiTheme="minorHAnsi" w:cs="Arial"/>
          <w:sz w:val="24"/>
          <w:szCs w:val="24"/>
        </w:rPr>
        <w:t>Vía telemática.</w:t>
      </w:r>
    </w:p>
    <w:p w:rsidR="00AE7305" w:rsidRDefault="00AE7305" w:rsidP="00AE7305">
      <w:pPr>
        <w:spacing w:after="0" w:line="240" w:lineRule="auto"/>
        <w:ind w:left="1080"/>
        <w:jc w:val="both"/>
        <w:rPr>
          <w:rFonts w:cs="Arial"/>
          <w:sz w:val="24"/>
          <w:szCs w:val="24"/>
        </w:rPr>
      </w:pPr>
    </w:p>
    <w:p w:rsidR="009A337E" w:rsidRDefault="009A337E" w:rsidP="009A337E">
      <w:pPr>
        <w:spacing w:after="0" w:line="240" w:lineRule="auto"/>
        <w:ind w:left="708"/>
        <w:jc w:val="both"/>
        <w:rPr>
          <w:rFonts w:cs="Arial"/>
          <w:b/>
          <w:sz w:val="24"/>
          <w:szCs w:val="24"/>
        </w:rPr>
      </w:pPr>
      <w:r>
        <w:rPr>
          <w:rFonts w:cs="Arial"/>
          <w:b/>
          <w:sz w:val="24"/>
          <w:szCs w:val="24"/>
        </w:rPr>
        <w:t>Trámites ante el Registro se Cooperativas:</w:t>
      </w:r>
    </w:p>
    <w:p w:rsidR="009A337E" w:rsidRDefault="009A337E" w:rsidP="009A337E">
      <w:pPr>
        <w:spacing w:after="0" w:line="240" w:lineRule="auto"/>
        <w:ind w:left="708"/>
        <w:jc w:val="both"/>
        <w:rPr>
          <w:rFonts w:cs="Arial"/>
          <w:b/>
          <w:sz w:val="24"/>
          <w:szCs w:val="24"/>
        </w:rPr>
      </w:pPr>
    </w:p>
    <w:p w:rsidR="009A337E" w:rsidRDefault="009A337E" w:rsidP="009A337E">
      <w:pPr>
        <w:pStyle w:val="Prrafodelista"/>
        <w:numPr>
          <w:ilvl w:val="0"/>
          <w:numId w:val="2"/>
        </w:numPr>
        <w:spacing w:after="0" w:line="240" w:lineRule="auto"/>
        <w:jc w:val="both"/>
        <w:rPr>
          <w:rFonts w:cs="Arial"/>
          <w:sz w:val="24"/>
          <w:szCs w:val="24"/>
        </w:rPr>
      </w:pPr>
      <w:r>
        <w:rPr>
          <w:rFonts w:cs="Arial"/>
          <w:sz w:val="24"/>
          <w:szCs w:val="24"/>
        </w:rPr>
        <w:t>Documentación social: libro de Registro de Socios y Libro de Registro de Aportaciones de Capital.</w:t>
      </w:r>
    </w:p>
    <w:p w:rsidR="009A337E" w:rsidRDefault="009A337E" w:rsidP="009A337E">
      <w:pPr>
        <w:pStyle w:val="Prrafodelista"/>
        <w:spacing w:after="0" w:line="240" w:lineRule="auto"/>
        <w:jc w:val="both"/>
        <w:rPr>
          <w:rFonts w:cs="Arial"/>
          <w:sz w:val="24"/>
          <w:szCs w:val="24"/>
        </w:rPr>
      </w:pPr>
    </w:p>
    <w:p w:rsidR="009A337E" w:rsidRDefault="009A337E" w:rsidP="009A337E">
      <w:pPr>
        <w:pStyle w:val="Prrafodelista"/>
        <w:spacing w:after="0" w:line="240" w:lineRule="auto"/>
        <w:jc w:val="both"/>
        <w:rPr>
          <w:rFonts w:cs="Arial"/>
          <w:b/>
          <w:sz w:val="24"/>
          <w:szCs w:val="24"/>
        </w:rPr>
      </w:pPr>
      <w:r>
        <w:rPr>
          <w:rFonts w:cs="Arial"/>
          <w:b/>
          <w:sz w:val="24"/>
          <w:szCs w:val="24"/>
        </w:rPr>
        <w:t xml:space="preserve">Trámites en el ayuntamiento </w:t>
      </w:r>
    </w:p>
    <w:p w:rsidR="00776DD3" w:rsidRDefault="00776DD3" w:rsidP="00776DD3">
      <w:pPr>
        <w:spacing w:after="0" w:line="240" w:lineRule="auto"/>
        <w:jc w:val="both"/>
        <w:rPr>
          <w:rFonts w:cs="Arial"/>
          <w:b/>
          <w:sz w:val="24"/>
          <w:szCs w:val="24"/>
        </w:rPr>
      </w:pPr>
      <w:r>
        <w:rPr>
          <w:rFonts w:cs="Arial"/>
          <w:b/>
          <w:sz w:val="24"/>
          <w:szCs w:val="24"/>
        </w:rPr>
        <w:tab/>
      </w:r>
    </w:p>
    <w:p w:rsidR="00B8009E" w:rsidRPr="00B8009E" w:rsidRDefault="00B8009E" w:rsidP="004B0CBE">
      <w:pPr>
        <w:pStyle w:val="Prrafodelista"/>
        <w:numPr>
          <w:ilvl w:val="0"/>
          <w:numId w:val="2"/>
        </w:numPr>
        <w:spacing w:after="0" w:line="240" w:lineRule="auto"/>
        <w:jc w:val="both"/>
        <w:rPr>
          <w:rFonts w:asciiTheme="minorHAnsi" w:hAnsiTheme="minorHAnsi" w:cs="Arial"/>
          <w:sz w:val="24"/>
          <w:szCs w:val="24"/>
        </w:rPr>
      </w:pPr>
      <w:r>
        <w:rPr>
          <w:rFonts w:cs="Arial"/>
          <w:sz w:val="24"/>
          <w:szCs w:val="24"/>
        </w:rPr>
        <w:t>Licencia de A</w:t>
      </w:r>
      <w:r w:rsidR="00776DD3">
        <w:rPr>
          <w:rFonts w:cs="Arial"/>
          <w:sz w:val="24"/>
          <w:szCs w:val="24"/>
        </w:rPr>
        <w:t>pertura</w:t>
      </w:r>
      <w:r>
        <w:rPr>
          <w:rFonts w:cs="Arial"/>
          <w:sz w:val="24"/>
          <w:szCs w:val="24"/>
        </w:rPr>
        <w:t xml:space="preserve">: </w:t>
      </w:r>
      <w:r w:rsidRPr="00B8009E">
        <w:rPr>
          <w:rFonts w:asciiTheme="minorHAnsi" w:hAnsiTheme="minorHAnsi" w:cs="Arial"/>
          <w:sz w:val="24"/>
          <w:szCs w:val="24"/>
        </w:rPr>
        <w:t>Es un documento que acredita que las instalaciones de la empresa cumplen con la normativa de urbanismo y con los reglamentos técnicos de aplicación.</w:t>
      </w:r>
    </w:p>
    <w:p w:rsidR="00776DD3" w:rsidRDefault="00776DD3" w:rsidP="00B8009E">
      <w:pPr>
        <w:pStyle w:val="Prrafodelista"/>
        <w:spacing w:after="0" w:line="240" w:lineRule="auto"/>
        <w:jc w:val="both"/>
        <w:rPr>
          <w:rFonts w:cs="Arial"/>
          <w:b/>
          <w:sz w:val="24"/>
          <w:szCs w:val="24"/>
        </w:rPr>
      </w:pPr>
    </w:p>
    <w:p w:rsidR="00B8009E" w:rsidRPr="004B0CBE" w:rsidRDefault="009A14D2" w:rsidP="004B0CBE">
      <w:pPr>
        <w:spacing w:after="0" w:line="240" w:lineRule="auto"/>
        <w:jc w:val="both"/>
        <w:rPr>
          <w:rFonts w:cs="Arial"/>
          <w:b/>
          <w:sz w:val="24"/>
          <w:szCs w:val="24"/>
        </w:rPr>
      </w:pPr>
      <w:hyperlink r:id="rId16" w:history="1">
        <w:r w:rsidR="00B8009E" w:rsidRPr="004B0CBE">
          <w:rPr>
            <w:rStyle w:val="Hipervnculo"/>
            <w:rFonts w:cs="Arial"/>
            <w:b/>
            <w:sz w:val="24"/>
            <w:szCs w:val="24"/>
          </w:rPr>
          <w:t>http://www.leganes.org/portal/RecursosWeb/DOCUMENTOS/1/0_41676_1.pdf</w:t>
        </w:r>
      </w:hyperlink>
    </w:p>
    <w:p w:rsidR="004B0CBE" w:rsidRDefault="004B0CBE" w:rsidP="00B8009E">
      <w:pPr>
        <w:pStyle w:val="Prrafodelista"/>
        <w:spacing w:after="0" w:line="240" w:lineRule="auto"/>
        <w:jc w:val="both"/>
        <w:rPr>
          <w:rFonts w:cs="Arial"/>
          <w:b/>
          <w:sz w:val="24"/>
          <w:szCs w:val="24"/>
        </w:rPr>
      </w:pPr>
    </w:p>
    <w:p w:rsidR="004B0CBE" w:rsidRPr="004B0CBE" w:rsidRDefault="004B0CBE" w:rsidP="004B0CBE">
      <w:pPr>
        <w:pStyle w:val="Prrafodelista"/>
        <w:spacing w:after="0" w:line="240" w:lineRule="auto"/>
        <w:ind w:left="709"/>
        <w:jc w:val="both"/>
        <w:rPr>
          <w:rFonts w:asciiTheme="minorHAnsi" w:hAnsiTheme="minorHAnsi" w:cs="Arial"/>
          <w:sz w:val="24"/>
          <w:szCs w:val="24"/>
        </w:rPr>
      </w:pPr>
      <w:r>
        <w:rPr>
          <w:rFonts w:cs="Arial"/>
          <w:sz w:val="24"/>
          <w:szCs w:val="24"/>
        </w:rPr>
        <w:t xml:space="preserve">-Licencia de Obras: </w:t>
      </w:r>
      <w:r w:rsidRPr="004B0CBE">
        <w:rPr>
          <w:rFonts w:asciiTheme="minorHAnsi" w:hAnsiTheme="minorHAnsi" w:cs="Arial"/>
          <w:sz w:val="24"/>
          <w:szCs w:val="24"/>
        </w:rPr>
        <w:t>Es un documento imprescindible para hacer obras en el local. Se dispone de 6 meses para comenzar las obras una vez concedida esta licencia.</w:t>
      </w:r>
    </w:p>
    <w:p w:rsidR="004B0CBE" w:rsidRPr="004B0CBE" w:rsidRDefault="004B0CBE" w:rsidP="004B0CBE">
      <w:pPr>
        <w:pStyle w:val="Prrafodelista"/>
        <w:spacing w:after="0" w:line="240" w:lineRule="auto"/>
        <w:jc w:val="both"/>
        <w:rPr>
          <w:rFonts w:asciiTheme="minorHAnsi" w:hAnsiTheme="minorHAnsi" w:cs="Arial"/>
          <w:sz w:val="24"/>
          <w:szCs w:val="24"/>
        </w:rPr>
      </w:pPr>
      <w:r w:rsidRPr="004B0CBE">
        <w:rPr>
          <w:rFonts w:asciiTheme="minorHAnsi" w:hAnsiTheme="minorHAnsi" w:cs="Arial"/>
          <w:sz w:val="24"/>
          <w:szCs w:val="24"/>
        </w:rPr>
        <w:t>Para obtener la licencia debe presentarse:</w:t>
      </w:r>
    </w:p>
    <w:p w:rsidR="004B0CBE" w:rsidRPr="004B0CBE" w:rsidRDefault="004B0CBE" w:rsidP="0070252D">
      <w:pPr>
        <w:pStyle w:val="Prrafodelista"/>
        <w:numPr>
          <w:ilvl w:val="0"/>
          <w:numId w:val="7"/>
        </w:numPr>
        <w:tabs>
          <w:tab w:val="clear" w:pos="1080"/>
          <w:tab w:val="num" w:pos="1440"/>
        </w:tabs>
        <w:spacing w:after="0" w:line="240" w:lineRule="auto"/>
        <w:jc w:val="both"/>
        <w:rPr>
          <w:rFonts w:asciiTheme="minorHAnsi" w:hAnsiTheme="minorHAnsi" w:cs="Arial"/>
          <w:sz w:val="24"/>
          <w:szCs w:val="24"/>
        </w:rPr>
      </w:pPr>
      <w:r w:rsidRPr="004B0CBE">
        <w:rPr>
          <w:rFonts w:asciiTheme="minorHAnsi" w:hAnsiTheme="minorHAnsi" w:cs="Arial"/>
          <w:sz w:val="24"/>
          <w:szCs w:val="24"/>
        </w:rPr>
        <w:t>Alta en el IAE.</w:t>
      </w:r>
    </w:p>
    <w:p w:rsidR="004B0CBE" w:rsidRDefault="004B0CBE" w:rsidP="004B0CBE">
      <w:pPr>
        <w:pStyle w:val="Prrafodelista"/>
        <w:numPr>
          <w:ilvl w:val="0"/>
          <w:numId w:val="7"/>
        </w:numPr>
        <w:spacing w:after="0" w:line="240" w:lineRule="auto"/>
        <w:jc w:val="both"/>
        <w:rPr>
          <w:rFonts w:asciiTheme="minorHAnsi" w:hAnsiTheme="minorHAnsi" w:cs="Arial"/>
          <w:sz w:val="24"/>
          <w:szCs w:val="24"/>
        </w:rPr>
      </w:pPr>
      <w:r w:rsidRPr="004B0CBE">
        <w:rPr>
          <w:rFonts w:asciiTheme="minorHAnsi" w:hAnsiTheme="minorHAnsi" w:cs="Arial"/>
          <w:sz w:val="24"/>
          <w:szCs w:val="24"/>
        </w:rPr>
        <w:t>Contrato de arrendamiento o es</w:t>
      </w:r>
      <w:r w:rsidR="002E2549">
        <w:rPr>
          <w:rFonts w:asciiTheme="minorHAnsi" w:hAnsiTheme="minorHAnsi" w:cs="Arial"/>
          <w:sz w:val="24"/>
          <w:szCs w:val="24"/>
        </w:rPr>
        <w:t>critura de propiedad del local</w:t>
      </w:r>
      <w:r w:rsidRPr="004B0CBE">
        <w:rPr>
          <w:rFonts w:asciiTheme="minorHAnsi" w:hAnsiTheme="minorHAnsi" w:cs="Arial"/>
          <w:sz w:val="24"/>
          <w:szCs w:val="24"/>
        </w:rPr>
        <w:t>.</w:t>
      </w:r>
    </w:p>
    <w:p w:rsidR="004B0CBE" w:rsidRDefault="004B0CBE" w:rsidP="004B0CBE">
      <w:pPr>
        <w:spacing w:after="0" w:line="240" w:lineRule="auto"/>
        <w:ind w:left="720"/>
        <w:jc w:val="both"/>
        <w:rPr>
          <w:rFonts w:cs="Arial"/>
          <w:sz w:val="24"/>
          <w:szCs w:val="24"/>
        </w:rPr>
      </w:pPr>
    </w:p>
    <w:p w:rsidR="004B0CBE" w:rsidRDefault="004B0CBE" w:rsidP="004B0CBE">
      <w:pPr>
        <w:pStyle w:val="Ttulo"/>
        <w:rPr>
          <w:sz w:val="20"/>
        </w:rPr>
      </w:pPr>
      <w:r>
        <w:rPr>
          <w:sz w:val="20"/>
        </w:rPr>
        <w:t>CONTRATO DE ARRENDAMIENTO DE LOCAL DE NEGOCIO</w:t>
      </w:r>
    </w:p>
    <w:p w:rsidR="004B0CBE" w:rsidRDefault="004B0CBE" w:rsidP="004B0CBE">
      <w:pPr>
        <w:rPr>
          <w:sz w:val="20"/>
        </w:rPr>
      </w:pPr>
    </w:p>
    <w:p w:rsidR="004B0CBE" w:rsidRDefault="004B0CBE" w:rsidP="004B0CBE">
      <w:pPr>
        <w:pStyle w:val="Textoindependiente"/>
        <w:rPr>
          <w:rFonts w:ascii="Times New Roman" w:hAnsi="Times New Roman" w:cs="Times New Roman"/>
        </w:rPr>
      </w:pPr>
      <w:r>
        <w:rPr>
          <w:rFonts w:ascii="Times New Roman" w:hAnsi="Times New Roman" w:cs="Times New Roman"/>
        </w:rPr>
        <w:t>En (LUGAR), a (DIA, MES Y AÑO).</w:t>
      </w:r>
    </w:p>
    <w:p w:rsidR="004B0CBE" w:rsidRDefault="004B0CBE" w:rsidP="004B0CBE">
      <w:pPr>
        <w:pStyle w:val="Ttulo1"/>
        <w:numPr>
          <w:ilvl w:val="0"/>
          <w:numId w:val="8"/>
        </w:numPr>
        <w:spacing w:before="0" w:after="120"/>
        <w:jc w:val="both"/>
        <w:rPr>
          <w:rFonts w:ascii="Times New Roman" w:hAnsi="Times New Roman"/>
        </w:rPr>
      </w:pPr>
      <w:r>
        <w:rPr>
          <w:rFonts w:ascii="Times New Roman" w:hAnsi="Times New Roman"/>
          <w:sz w:val="22"/>
          <w:szCs w:val="22"/>
        </w:rPr>
        <w:t>REUNIDOS</w:t>
      </w:r>
    </w:p>
    <w:p w:rsidR="004B0CBE" w:rsidRDefault="004B0CBE" w:rsidP="004B0CBE">
      <w:pPr>
        <w:spacing w:after="120"/>
        <w:jc w:val="both"/>
        <w:rPr>
          <w:rFonts w:ascii="Times New Roman" w:hAnsi="Times New Roman"/>
        </w:rPr>
      </w:pPr>
      <w:r>
        <w:rPr>
          <w:rFonts w:ascii="Times New Roman" w:hAnsi="Times New Roman"/>
        </w:rPr>
        <w:t xml:space="preserve">De una parte, como ARRENDADOR, D/Dª. (NOMBRE Y APELLIDOS), mayor de edad, (ESTADO CIVIL), con DNI (NUMERO), y con domicilio en (CALLE, NÚMERO, PISO, CIUDAD, PROVINCIA, CODIGO POSTAL). </w:t>
      </w:r>
    </w:p>
    <w:p w:rsidR="004B0CBE" w:rsidRDefault="004B0CBE" w:rsidP="004B0CBE">
      <w:pPr>
        <w:spacing w:after="120"/>
        <w:jc w:val="both"/>
        <w:rPr>
          <w:rFonts w:ascii="Times New Roman" w:hAnsi="Times New Roman"/>
        </w:rPr>
      </w:pPr>
      <w:r>
        <w:rPr>
          <w:rFonts w:ascii="Times New Roman" w:hAnsi="Times New Roman"/>
        </w:rPr>
        <w:t>De otra parte, como ARRENDATARIO, D/Dª. (NOMBRE Y APELLIDOS), mayor de edad, (ESTADO CIVIL), con DNI (NUMERO), y con domicilio en (CALLE, NÚMERO, PISO, CIUDAD, PROVINCIA, CODIGO POSTAL).</w:t>
      </w:r>
    </w:p>
    <w:p w:rsidR="004B0CBE" w:rsidRDefault="004B0CBE" w:rsidP="004B0CBE">
      <w:pPr>
        <w:spacing w:after="120"/>
        <w:jc w:val="both"/>
        <w:rPr>
          <w:rFonts w:ascii="Times New Roman" w:hAnsi="Times New Roman"/>
        </w:rPr>
      </w:pPr>
      <w:r>
        <w:rPr>
          <w:rFonts w:ascii="Times New Roman" w:hAnsi="Times New Roman"/>
        </w:rPr>
        <w:lastRenderedPageBreak/>
        <w:t>(SI FUERA PERSONA JURÍDICA INDICAR EL CARGO DE LA PERSONA QUE INTERVIENE EN SU NOMBRE Y LA ESCRITURA EN QUE CONSTE EL APODERACMIENTO, ADEMÁS EL CIF Y LOS DATOS DEL REGISTRO MERCANTIL DE ESA PERSONA JURÍDICA)</w:t>
      </w:r>
    </w:p>
    <w:p w:rsidR="004B0CBE" w:rsidRDefault="004B0CBE" w:rsidP="004B0CBE">
      <w:pPr>
        <w:spacing w:after="120"/>
        <w:jc w:val="both"/>
        <w:rPr>
          <w:rFonts w:ascii="Times New Roman" w:hAnsi="Times New Roman"/>
        </w:rPr>
      </w:pPr>
      <w:r>
        <w:rPr>
          <w:rFonts w:ascii="Times New Roman" w:hAnsi="Times New Roman"/>
        </w:rPr>
        <w:t>Ambas partes intervienen en su propio nombre y derecho, teniendo según corresponde la capacidad legal necesaria para el otorgamiento del presente contrato, lo que llevan a efecto en base a las siguientes:</w:t>
      </w:r>
    </w:p>
    <w:p w:rsidR="004B0CBE" w:rsidRDefault="004B0CBE" w:rsidP="004B0CBE">
      <w:pPr>
        <w:pStyle w:val="Ttulo1"/>
        <w:numPr>
          <w:ilvl w:val="0"/>
          <w:numId w:val="8"/>
        </w:numPr>
        <w:spacing w:before="0" w:after="120"/>
        <w:jc w:val="both"/>
        <w:rPr>
          <w:rFonts w:ascii="Times New Roman" w:hAnsi="Times New Roman"/>
        </w:rPr>
      </w:pPr>
      <w:r>
        <w:rPr>
          <w:rFonts w:ascii="Times New Roman" w:hAnsi="Times New Roman"/>
          <w:sz w:val="22"/>
          <w:szCs w:val="22"/>
        </w:rPr>
        <w:t>CLAUSULAS</w:t>
      </w:r>
    </w:p>
    <w:p w:rsidR="004B0CBE" w:rsidRDefault="004B0CBE" w:rsidP="004B0CBE">
      <w:pPr>
        <w:spacing w:after="120"/>
        <w:jc w:val="both"/>
        <w:rPr>
          <w:rFonts w:ascii="Times New Roman" w:hAnsi="Times New Roman"/>
        </w:rPr>
      </w:pPr>
      <w:r>
        <w:rPr>
          <w:rFonts w:ascii="Times New Roman" w:hAnsi="Times New Roman"/>
          <w:b/>
          <w:bCs/>
        </w:rPr>
        <w:t>PRIMERA: TITULARIDAD.-</w:t>
      </w:r>
      <w:r>
        <w:rPr>
          <w:rFonts w:ascii="Times New Roman" w:hAnsi="Times New Roman"/>
        </w:rPr>
        <w:t xml:space="preserve"> Que D/Dª. (NOMBRE Y APELLIDOS) es dueño en pleno dominio del inmueble sito en (CALLE, NÚMERO, PISO, CIUDAD, PROVINCIA, CODIGO POSTAL) con una superficie de (NUMERO) metros cuadrados construidos.     </w:t>
      </w:r>
    </w:p>
    <w:p w:rsidR="004B0CBE" w:rsidRDefault="004B0CBE" w:rsidP="004B0CBE">
      <w:pPr>
        <w:spacing w:after="120"/>
        <w:jc w:val="both"/>
        <w:rPr>
          <w:rFonts w:ascii="Times New Roman" w:hAnsi="Times New Roman"/>
          <w:b/>
          <w:bCs/>
        </w:rPr>
      </w:pPr>
      <w:r>
        <w:rPr>
          <w:rFonts w:ascii="Times New Roman" w:hAnsi="Times New Roman"/>
        </w:rPr>
        <w:t>El inmueble pertenece a su dueño según escritura, cuya copia exhibe y retira, de fecha (DIA, MES, AÑO) otorgada ante el Notario de (CIUDAD) D/Dª. (NOMBRE Y APELLIDOS) con el número (CIFRA) de orden de su protocolo, inmueble que figura inscrito en el Registro de la Propiedad (NUMERO) (CIUDAD), en el Tomo (NUMERO), Libro (NUMERO), Folio (NUMERO), Finca (NUMERO), Inscripción (NUMERO).</w:t>
      </w:r>
    </w:p>
    <w:p w:rsidR="004B0CBE" w:rsidRDefault="004B0CBE" w:rsidP="004B0CBE">
      <w:pPr>
        <w:spacing w:after="120"/>
        <w:jc w:val="both"/>
        <w:rPr>
          <w:rFonts w:ascii="Times New Roman" w:hAnsi="Times New Roman"/>
        </w:rPr>
      </w:pPr>
      <w:r>
        <w:rPr>
          <w:rFonts w:ascii="Times New Roman" w:hAnsi="Times New Roman"/>
          <w:b/>
          <w:bCs/>
        </w:rPr>
        <w:t xml:space="preserve">SEGUNDA: OBJETO.- </w:t>
      </w:r>
      <w:r>
        <w:rPr>
          <w:rFonts w:ascii="Times New Roman" w:hAnsi="Times New Roman"/>
        </w:rPr>
        <w:t xml:space="preserve">D/Dª. (NOMBRE Y APELLIDOS) arrienda el inmueble descrito en la cláusula primera de este contrato a D/Dª. (NOMBRE Y APELLIDOS) / </w:t>
      </w:r>
      <w:proofErr w:type="gramStart"/>
      <w:r>
        <w:rPr>
          <w:rFonts w:ascii="Times New Roman" w:hAnsi="Times New Roman"/>
        </w:rPr>
        <w:t>o</w:t>
      </w:r>
      <w:proofErr w:type="gramEnd"/>
      <w:r>
        <w:rPr>
          <w:rFonts w:ascii="Times New Roman" w:hAnsi="Times New Roman"/>
        </w:rPr>
        <w:t xml:space="preserve"> (NOMBRE DE LA PERSONA JURÍDICA)para local de negocio destinado (INDICAR EXACTAMENTE LA ACTIVIDAD QUE SE VA A DESARROLLAR POR EL ARRENDATARIO EN EL LOCAL).</w:t>
      </w:r>
    </w:p>
    <w:p w:rsidR="004B0CBE" w:rsidRDefault="004B0CBE" w:rsidP="004B0CBE">
      <w:pPr>
        <w:spacing w:after="120"/>
        <w:jc w:val="both"/>
        <w:rPr>
          <w:rFonts w:ascii="Times New Roman" w:hAnsi="Times New Roman"/>
        </w:rPr>
      </w:pPr>
      <w:r>
        <w:rPr>
          <w:rFonts w:ascii="Times New Roman" w:hAnsi="Times New Roman"/>
        </w:rPr>
        <w:t xml:space="preserve">El destino del local no podrá ser alterado sin consentimiento escrito del arrendador, dando lugar a la resolución del contrato en caso de incumplimiento. </w:t>
      </w:r>
    </w:p>
    <w:p w:rsidR="004B0CBE" w:rsidRDefault="004B0CBE" w:rsidP="004B0CBE">
      <w:pPr>
        <w:spacing w:after="120"/>
        <w:jc w:val="both"/>
        <w:rPr>
          <w:rFonts w:ascii="Times New Roman" w:hAnsi="Times New Roman"/>
          <w:b/>
          <w:bCs/>
        </w:rPr>
      </w:pPr>
      <w:r>
        <w:rPr>
          <w:rFonts w:ascii="Times New Roman" w:hAnsi="Times New Roman"/>
        </w:rPr>
        <w:t xml:space="preserve">(SI EL ARRENDAMIENTO INCLUYE MOBILIARIO, TRASTEROS PLAZAS DE GARAGE, DEPENDENCIAS Y SERVICIOS ACCESORIOS DEBERAN RESEÑARSE. ADEMÁS EN EL CASO DE QUE SE INCLUYAN INMUEBLES ES CONVENIENTE INCLUIR ANEXO, FIRMADO POR LAS PARTES, QUE RELACIONE EXACTAMENTE LOS MUEBLES Y ENSERES Y SE DETERMINE SU ESTADO DE USO)  </w:t>
      </w:r>
    </w:p>
    <w:p w:rsidR="004B0CBE" w:rsidRDefault="004B0CBE" w:rsidP="004B0CBE">
      <w:pPr>
        <w:spacing w:after="120"/>
        <w:jc w:val="both"/>
        <w:rPr>
          <w:rFonts w:ascii="Times New Roman" w:hAnsi="Times New Roman"/>
          <w:b/>
          <w:bCs/>
        </w:rPr>
      </w:pPr>
      <w:r>
        <w:rPr>
          <w:rFonts w:ascii="Times New Roman" w:hAnsi="Times New Roman"/>
          <w:b/>
          <w:bCs/>
        </w:rPr>
        <w:t xml:space="preserve">TERCERA: ESTADO DE USO.- </w:t>
      </w:r>
      <w:r>
        <w:rPr>
          <w:rFonts w:ascii="Times New Roman" w:hAnsi="Times New Roman"/>
        </w:rPr>
        <w:t>El arrendatario declara recibir el local en buen estado de uso y conservación y se compromete a devolverlo en el mismo estado a la finalización de contrato.</w:t>
      </w:r>
    </w:p>
    <w:p w:rsidR="004B0CBE" w:rsidRDefault="004B0CBE" w:rsidP="004B0CBE">
      <w:pPr>
        <w:spacing w:after="120"/>
        <w:jc w:val="both"/>
        <w:rPr>
          <w:rFonts w:ascii="Times New Roman" w:hAnsi="Times New Roman"/>
        </w:rPr>
      </w:pPr>
      <w:r>
        <w:rPr>
          <w:rFonts w:ascii="Times New Roman" w:hAnsi="Times New Roman"/>
          <w:b/>
          <w:bCs/>
        </w:rPr>
        <w:t>CUARTA: DURACIÓN.-</w:t>
      </w:r>
      <w:r>
        <w:rPr>
          <w:rFonts w:ascii="Times New Roman" w:hAnsi="Times New Roman"/>
        </w:rPr>
        <w:t xml:space="preserve"> La duración del arrendamiento será de (NUMERO) año/años.</w:t>
      </w:r>
    </w:p>
    <w:p w:rsidR="004B0CBE" w:rsidRDefault="004B0CBE" w:rsidP="004B0CBE">
      <w:pPr>
        <w:spacing w:after="120"/>
        <w:jc w:val="both"/>
        <w:rPr>
          <w:rFonts w:ascii="Times New Roman" w:hAnsi="Times New Roman"/>
          <w:b/>
          <w:bCs/>
        </w:rPr>
      </w:pPr>
      <w:r>
        <w:rPr>
          <w:rFonts w:ascii="Times New Roman" w:hAnsi="Times New Roman"/>
        </w:rPr>
        <w:t xml:space="preserve">(LA EXTINCIÓN DEL CONTRATO POR TRANSCURSO DEL PLAZO PACTADO DEL ARRENDAMIENTO Y EN EL QUE DURANTE LOS ULTIMOS 5 AÑOS SE HAYA EJERCIDO UNA ACTIVIDAD COMERCIAL DE VENTA AL PUBLICO, DARA AL ARRENDATARIO DERECHO A UNA INDEMNIZACIÓN A CARGO DEL ARRENDADOR, SIEMPRE QUE EL ARRENDATARIO HAYA MANIFESTADO CON 4 MESES DE ANTELACIÓN A LA FINALIZACION DEL PLAZO SU VOLUNTAD DE RENOVAR EL CONTRATO POR UN MINIMO DE 5 AÑOS MAS Y POR UNA RENTA DE MERCADO, CONSIDERÁNDOSE RENTA DE MERCADO LA QUE ACUERDEN LAS PARTES O LA QUE DETERMINE UN ARBITRO DESIGNADO DE COMÚN ACUERDO.)   </w:t>
      </w:r>
    </w:p>
    <w:p w:rsidR="004B0CBE" w:rsidRDefault="004B0CBE" w:rsidP="004B0CBE">
      <w:pPr>
        <w:spacing w:after="120"/>
        <w:jc w:val="both"/>
        <w:rPr>
          <w:rFonts w:ascii="Times New Roman" w:hAnsi="Times New Roman"/>
        </w:rPr>
      </w:pPr>
      <w:r>
        <w:rPr>
          <w:rFonts w:ascii="Times New Roman" w:hAnsi="Times New Roman"/>
          <w:b/>
          <w:bCs/>
        </w:rPr>
        <w:t xml:space="preserve">QUINTA: RENTA Y REVISIONES.- </w:t>
      </w:r>
      <w:r>
        <w:rPr>
          <w:rFonts w:ascii="Times New Roman" w:hAnsi="Times New Roman"/>
        </w:rPr>
        <w:t xml:space="preserve">La renta es de (CANTIDAD EN NUMERO Y EN LETRA) pesetas anuales / o mensuales (OPTAR POR LA ELEGIDA). </w:t>
      </w:r>
    </w:p>
    <w:p w:rsidR="004B0CBE" w:rsidRDefault="004B0CBE" w:rsidP="004B0CBE">
      <w:pPr>
        <w:spacing w:after="120"/>
        <w:jc w:val="both"/>
        <w:rPr>
          <w:rFonts w:ascii="Times New Roman" w:hAnsi="Times New Roman"/>
        </w:rPr>
      </w:pPr>
      <w:r>
        <w:rPr>
          <w:rFonts w:ascii="Times New Roman" w:hAnsi="Times New Roman"/>
        </w:rPr>
        <w:t xml:space="preserve">El pago se efectuará en los primeros 10 días de cada mes mediante transferencia a la cuenta bancaria abierta a nombre del arrendador en la entidad (PONER NOMBRE DEL BANCO O </w:t>
      </w:r>
      <w:r>
        <w:rPr>
          <w:rFonts w:ascii="Times New Roman" w:hAnsi="Times New Roman"/>
        </w:rPr>
        <w:lastRenderedPageBreak/>
        <w:t xml:space="preserve">CAJA)  (PONER LOS 20 NUMEROS QUE CONTIENE TODA CUENTA BANCARIA) / o mediante cheque / o en metálico (OPTAR POR LA ELEGIDA) en el domicilio del arrendador / o el del arrendatario (OPTAR POR LA ELEGIDA). </w:t>
      </w:r>
    </w:p>
    <w:p w:rsidR="004B0CBE" w:rsidRDefault="004B0CBE" w:rsidP="004B0CBE">
      <w:pPr>
        <w:spacing w:after="120"/>
        <w:jc w:val="both"/>
        <w:rPr>
          <w:rFonts w:ascii="Times New Roman" w:hAnsi="Times New Roman"/>
        </w:rPr>
      </w:pPr>
      <w:r>
        <w:rPr>
          <w:rFonts w:ascii="Times New Roman" w:hAnsi="Times New Roman"/>
        </w:rPr>
        <w:t>El arrendador queda obligado a entregar al arrendatario recibo de pago.</w:t>
      </w:r>
    </w:p>
    <w:p w:rsidR="004B0CBE" w:rsidRDefault="004B0CBE" w:rsidP="004B0CBE">
      <w:pPr>
        <w:spacing w:after="120"/>
        <w:jc w:val="both"/>
        <w:rPr>
          <w:rFonts w:ascii="Times New Roman" w:hAnsi="Times New Roman"/>
          <w:b/>
          <w:bCs/>
        </w:rPr>
      </w:pPr>
      <w:r>
        <w:rPr>
          <w:rFonts w:ascii="Times New Roman" w:hAnsi="Times New Roman"/>
        </w:rPr>
        <w:t xml:space="preserve">La renta se actualizará anualmente aplicando en el período de un año contado desde la fecha de inicio del contrato, y así sucesivamente, la variación experimentada por el IPC, </w:t>
      </w:r>
      <w:proofErr w:type="spellStart"/>
      <w:r>
        <w:rPr>
          <w:rFonts w:ascii="Times New Roman" w:hAnsi="Times New Roman"/>
        </w:rPr>
        <w:t>Indice</w:t>
      </w:r>
      <w:proofErr w:type="spellEnd"/>
      <w:r>
        <w:rPr>
          <w:rFonts w:ascii="Times New Roman" w:hAnsi="Times New Roman"/>
        </w:rPr>
        <w:t xml:space="preserve"> de Precios de Consumo</w:t>
      </w:r>
      <w:proofErr w:type="gramStart"/>
      <w:r>
        <w:rPr>
          <w:rFonts w:ascii="Times New Roman" w:hAnsi="Times New Roman"/>
        </w:rPr>
        <w:t>,,</w:t>
      </w:r>
      <w:proofErr w:type="gramEnd"/>
      <w:r>
        <w:rPr>
          <w:rFonts w:ascii="Times New Roman" w:hAnsi="Times New Roman"/>
        </w:rPr>
        <w:t xml:space="preserve"> vivienda en alquiler / o por el </w:t>
      </w:r>
      <w:proofErr w:type="spellStart"/>
      <w:r>
        <w:rPr>
          <w:rFonts w:ascii="Times New Roman" w:hAnsi="Times New Roman"/>
        </w:rPr>
        <w:t>Indice</w:t>
      </w:r>
      <w:proofErr w:type="spellEnd"/>
      <w:r>
        <w:rPr>
          <w:rFonts w:ascii="Times New Roman" w:hAnsi="Times New Roman"/>
        </w:rPr>
        <w:t xml:space="preserve"> General Nacional (OPTAR POR LA ELEGIDA), publicado por el INE, Instituto Nacional de Estadística.      </w:t>
      </w:r>
    </w:p>
    <w:p w:rsidR="004B0CBE" w:rsidRDefault="004B0CBE" w:rsidP="004B0CBE">
      <w:pPr>
        <w:spacing w:after="120"/>
        <w:jc w:val="both"/>
        <w:rPr>
          <w:rFonts w:ascii="Times New Roman" w:hAnsi="Times New Roman"/>
        </w:rPr>
      </w:pPr>
      <w:r>
        <w:rPr>
          <w:rFonts w:ascii="Times New Roman" w:hAnsi="Times New Roman"/>
          <w:b/>
          <w:bCs/>
        </w:rPr>
        <w:t xml:space="preserve">SEXTA: FIANZA.- </w:t>
      </w:r>
      <w:r>
        <w:rPr>
          <w:rFonts w:ascii="Times New Roman" w:hAnsi="Times New Roman"/>
        </w:rPr>
        <w:t xml:space="preserve">A la firma de este contrato el arrendatario hace entrega al arrendador en concepto de fianza de la cantidad de (CANTIDAD EN NUMERO Y EN LETRA) pesetas, equivalente a dos mensualidades de renta, cantidad que se abona en metálico por lo que el arrendador mediante el presente documento la declara recibida y otorga formal carta de pago.  </w:t>
      </w:r>
    </w:p>
    <w:p w:rsidR="004B0CBE" w:rsidRDefault="004B0CBE" w:rsidP="004B0CBE">
      <w:pPr>
        <w:spacing w:after="120"/>
        <w:jc w:val="both"/>
        <w:rPr>
          <w:rFonts w:ascii="Times New Roman" w:hAnsi="Times New Roman"/>
        </w:rPr>
      </w:pPr>
      <w:r>
        <w:rPr>
          <w:rFonts w:ascii="Times New Roman" w:hAnsi="Times New Roman"/>
        </w:rPr>
        <w:t xml:space="preserve">El arrendador deberá depositar esta fianza ante el Organismo competente de la Comunidad Autónoma donde radica el inmueble objeto de arrendamiento. </w:t>
      </w:r>
    </w:p>
    <w:p w:rsidR="004B0CBE" w:rsidRDefault="004B0CBE" w:rsidP="004B0CBE">
      <w:pPr>
        <w:spacing w:after="120"/>
        <w:jc w:val="both"/>
        <w:rPr>
          <w:rFonts w:ascii="Times New Roman" w:hAnsi="Times New Roman"/>
          <w:b/>
          <w:bCs/>
        </w:rPr>
      </w:pPr>
      <w:r>
        <w:rPr>
          <w:rFonts w:ascii="Times New Roman" w:hAnsi="Times New Roman"/>
        </w:rPr>
        <w:t xml:space="preserve">El saldo de la fianza que en su caso haya de ser devuelta al arrendatario al finalizar el arrendamiento devengará el interés legal a partir del transcurso de 1 mes desde la entrega de las llaves si no se hubiera devuelto la misma.  </w:t>
      </w:r>
    </w:p>
    <w:p w:rsidR="004B0CBE" w:rsidRDefault="004B0CBE" w:rsidP="004B0CBE">
      <w:pPr>
        <w:spacing w:after="120"/>
        <w:jc w:val="both"/>
        <w:rPr>
          <w:rFonts w:ascii="Times New Roman" w:hAnsi="Times New Roman"/>
        </w:rPr>
      </w:pPr>
      <w:r>
        <w:rPr>
          <w:rFonts w:ascii="Times New Roman" w:hAnsi="Times New Roman"/>
          <w:b/>
          <w:bCs/>
        </w:rPr>
        <w:t xml:space="preserve">SEPTIMA: SUBARRIENDO Y CESION.- </w:t>
      </w:r>
      <w:r>
        <w:rPr>
          <w:rFonts w:ascii="Times New Roman" w:hAnsi="Times New Roman"/>
        </w:rPr>
        <w:t>Se prohíbe</w:t>
      </w:r>
      <w:r>
        <w:rPr>
          <w:rFonts w:ascii="Times New Roman" w:hAnsi="Times New Roman"/>
          <w:b/>
          <w:bCs/>
        </w:rPr>
        <w:t xml:space="preserve"> </w:t>
      </w:r>
      <w:r>
        <w:rPr>
          <w:rFonts w:ascii="Times New Roman" w:hAnsi="Times New Roman"/>
        </w:rPr>
        <w:t xml:space="preserve">al arrendatario el subarriendo o cesión del presente contrato. </w:t>
      </w:r>
    </w:p>
    <w:p w:rsidR="004B0CBE" w:rsidRDefault="004B0CBE" w:rsidP="004B0CBE">
      <w:pPr>
        <w:spacing w:after="120"/>
        <w:jc w:val="both"/>
        <w:rPr>
          <w:rFonts w:ascii="Times New Roman" w:hAnsi="Times New Roman"/>
        </w:rPr>
      </w:pPr>
      <w:r>
        <w:rPr>
          <w:rFonts w:ascii="Times New Roman" w:hAnsi="Times New Roman"/>
        </w:rPr>
        <w:t xml:space="preserve">(LA LEGISLACIÓN VIGENTE Y APLICABLE PERMITE LA POSIBILIDAD QUE A CONTINUACIÓN SE CITA. NO OBSTANTE LA MISMA PUEDE SER PROHIBIDA POR ACUERDO ENTRE LAS PARTES SIENDO VALIDA LA REDACCIÓN DE LA CLAUSULA QUE HA QUEDADO EXPUESTA. </w:t>
      </w:r>
    </w:p>
    <w:p w:rsidR="004B0CBE" w:rsidRDefault="004B0CBE" w:rsidP="004B0CBE">
      <w:pPr>
        <w:spacing w:after="120"/>
        <w:jc w:val="both"/>
        <w:rPr>
          <w:rFonts w:ascii="Times New Roman" w:hAnsi="Times New Roman"/>
          <w:b/>
          <w:bCs/>
        </w:rPr>
      </w:pPr>
      <w:r>
        <w:rPr>
          <w:rFonts w:ascii="Times New Roman" w:hAnsi="Times New Roman"/>
        </w:rPr>
        <w:t xml:space="preserve">CUANDO EN LA FINCA ARRENDADA SE EJERZA UNA ACTIVIDAD EMPRESARIAL O PROFESIONAL, EL ARRENDATARIO PODRA SUBARRENDAR O CEDER EL CONTRATO DE ARRENDAMIENTO SIN NECESIDAD DE CONTAR CON EL CONSENTIMIENTO DEL ARRENDADOR PERO SI DEBERA EN EL PLAZO DE 1 MES NOTIFICARLE A ESTE DE FORMA FEHACIENTE – TELEGRAMA, BUROFAX O NOTARIALMENTE – LA CESION O EL SUBARRIENDO. EN ESTE CASO EL ARRENDADOR TIENE DERECHO A LA ELEVACIÓN DE LA RENTA DEL 10 % DE LA VIGENTE EN CASO DE SUBARRIENDO PARCIAL Y DEL 20 % EN CASO DE SUARRIENDO TOTAL O CESION.)   </w:t>
      </w:r>
    </w:p>
    <w:p w:rsidR="004B0CBE" w:rsidRDefault="004B0CBE" w:rsidP="004B0CBE">
      <w:pPr>
        <w:spacing w:after="120"/>
        <w:jc w:val="both"/>
        <w:rPr>
          <w:rFonts w:ascii="Times New Roman" w:hAnsi="Times New Roman"/>
        </w:rPr>
      </w:pPr>
      <w:r>
        <w:rPr>
          <w:rFonts w:ascii="Times New Roman" w:hAnsi="Times New Roman"/>
          <w:b/>
          <w:bCs/>
        </w:rPr>
        <w:t xml:space="preserve">OCTAVA: OBRAS.- </w:t>
      </w:r>
      <w:r>
        <w:rPr>
          <w:rFonts w:ascii="Times New Roman" w:hAnsi="Times New Roman"/>
        </w:rPr>
        <w:t>El arrendatario no podrá realizar sin el consentimiento escrito del arrendador obras que modifiquen la configuración del local, o que provoquen una disminución en la estabilidad o seguridad del mismo.</w:t>
      </w:r>
    </w:p>
    <w:p w:rsidR="004B0CBE" w:rsidRDefault="004B0CBE" w:rsidP="004B0CBE">
      <w:pPr>
        <w:pStyle w:val="Textoindependiente"/>
        <w:rPr>
          <w:rFonts w:ascii="Times New Roman" w:hAnsi="Times New Roman" w:cs="Times New Roman"/>
          <w:b/>
          <w:bCs/>
        </w:rPr>
      </w:pPr>
      <w:r>
        <w:rPr>
          <w:rFonts w:ascii="Times New Roman" w:hAnsi="Times New Roman" w:cs="Times New Roman"/>
        </w:rPr>
        <w:t>(SI ADEMÁS JUNTO CON EL LOCAL SE HA ARRENDADO MOBILIARIO, TRASTEROS, GARAJE, DEPENDENCIAS O SERVICIOS ACCESORIOS, ESTA CLÁUSULA DEBE EXTENDERSE A LOS MISMOS)</w:t>
      </w:r>
    </w:p>
    <w:p w:rsidR="004B0CBE" w:rsidRDefault="004B0CBE" w:rsidP="004B0CBE">
      <w:pPr>
        <w:spacing w:after="120"/>
        <w:jc w:val="both"/>
        <w:rPr>
          <w:rFonts w:ascii="Times New Roman" w:hAnsi="Times New Roman"/>
        </w:rPr>
      </w:pPr>
      <w:r>
        <w:rPr>
          <w:rFonts w:ascii="Times New Roman" w:hAnsi="Times New Roman"/>
          <w:b/>
          <w:bCs/>
        </w:rPr>
        <w:t xml:space="preserve"> NOVENA: GASTOS.-</w:t>
      </w:r>
      <w:r>
        <w:rPr>
          <w:rFonts w:ascii="Times New Roman" w:hAnsi="Times New Roman"/>
        </w:rPr>
        <w:t xml:space="preserve"> Los gastos de comunidad serán de cuenta de la parte arrendadora / o arrendatario (OPTAR POR LA ELEGIDA). </w:t>
      </w:r>
    </w:p>
    <w:p w:rsidR="004B0CBE" w:rsidRDefault="004B0CBE" w:rsidP="004B0CBE">
      <w:pPr>
        <w:spacing w:after="120"/>
        <w:jc w:val="both"/>
        <w:rPr>
          <w:rFonts w:ascii="Times New Roman" w:hAnsi="Times New Roman"/>
          <w:b/>
          <w:bCs/>
        </w:rPr>
      </w:pPr>
      <w:r>
        <w:rPr>
          <w:rFonts w:ascii="Times New Roman" w:hAnsi="Times New Roman"/>
        </w:rPr>
        <w:t xml:space="preserve">Los gastos por servicios con que cuente el local arrendado que se individualicen mediante aparatos contadores (agua, luz, gas, teléfono etc.) serán de cuenta del arrendatario. </w:t>
      </w:r>
    </w:p>
    <w:p w:rsidR="004B0CBE" w:rsidRDefault="004B0CBE" w:rsidP="004B0CBE">
      <w:pPr>
        <w:spacing w:after="120"/>
        <w:jc w:val="both"/>
        <w:rPr>
          <w:rFonts w:ascii="Times New Roman" w:hAnsi="Times New Roman"/>
          <w:b/>
          <w:bCs/>
        </w:rPr>
      </w:pPr>
      <w:r>
        <w:rPr>
          <w:rFonts w:ascii="Times New Roman" w:hAnsi="Times New Roman"/>
          <w:b/>
          <w:bCs/>
        </w:rPr>
        <w:lastRenderedPageBreak/>
        <w:t>DECIMA: DOMICILIO A EFECTO DE NOTIFICACIONES.-</w:t>
      </w:r>
      <w:r>
        <w:rPr>
          <w:rFonts w:ascii="Times New Roman" w:hAnsi="Times New Roman"/>
        </w:rPr>
        <w:t xml:space="preserve"> Arrendador y arrendatario </w:t>
      </w:r>
      <w:proofErr w:type="gramStart"/>
      <w:r>
        <w:rPr>
          <w:rFonts w:ascii="Times New Roman" w:hAnsi="Times New Roman"/>
        </w:rPr>
        <w:t>fijan</w:t>
      </w:r>
      <w:proofErr w:type="gramEnd"/>
      <w:r>
        <w:rPr>
          <w:rFonts w:ascii="Times New Roman" w:hAnsi="Times New Roman"/>
        </w:rPr>
        <w:t xml:space="preserve"> como domicilio el que figura respectivamente en el encabezamiento del contrato, todo ello a los efectos de recibir cualquier notificación derivada del conjunto de derechos y obligaciones derivados de este contrato.</w:t>
      </w:r>
    </w:p>
    <w:p w:rsidR="004B0CBE" w:rsidRDefault="004B0CBE" w:rsidP="004B0CBE">
      <w:pPr>
        <w:spacing w:after="120"/>
        <w:jc w:val="both"/>
        <w:rPr>
          <w:rFonts w:ascii="Times New Roman" w:hAnsi="Times New Roman"/>
        </w:rPr>
      </w:pPr>
      <w:r>
        <w:rPr>
          <w:rFonts w:ascii="Times New Roman" w:hAnsi="Times New Roman"/>
          <w:b/>
          <w:bCs/>
        </w:rPr>
        <w:t>UNDECIMA: LEGISLACIÓN APLICABLE.-</w:t>
      </w:r>
      <w:r>
        <w:rPr>
          <w:rFonts w:ascii="Times New Roman" w:hAnsi="Times New Roman"/>
        </w:rPr>
        <w:t xml:space="preserve"> En todo lo no previsto en el presente contrato el mismo se regirá por lo dispuesto en la Ley 29/1.994, de 24 de Noviembre, de Arrendamientos Urbanos, y supletoriamente por lo dispuesto en el Código Civil.</w:t>
      </w:r>
    </w:p>
    <w:p w:rsidR="004B0CBE" w:rsidRDefault="004B0CBE" w:rsidP="004B0CBE">
      <w:pPr>
        <w:spacing w:after="120"/>
        <w:jc w:val="both"/>
        <w:rPr>
          <w:rFonts w:ascii="Times New Roman" w:hAnsi="Times New Roman"/>
        </w:rPr>
      </w:pPr>
    </w:p>
    <w:p w:rsidR="004B0CBE" w:rsidRDefault="004B0CBE" w:rsidP="004B0CBE">
      <w:pPr>
        <w:spacing w:after="120"/>
        <w:jc w:val="both"/>
        <w:rPr>
          <w:rFonts w:ascii="Times New Roman" w:hAnsi="Times New Roman"/>
        </w:rPr>
      </w:pPr>
      <w:r>
        <w:rPr>
          <w:rFonts w:ascii="Times New Roman" w:hAnsi="Times New Roman"/>
        </w:rPr>
        <w:t>En prueba de aceptación y conformidad de cuanto antecede, y para que así conste, las partes firman el presente contrato por duplicado ejemplar en el lugar y fecha reseñados en el encabezamiento.</w:t>
      </w:r>
    </w:p>
    <w:p w:rsidR="004B0CBE" w:rsidRDefault="004B0CBE" w:rsidP="004B0CBE">
      <w:pPr>
        <w:spacing w:after="120"/>
        <w:jc w:val="both"/>
        <w:rPr>
          <w:rFonts w:ascii="Times New Roman" w:hAnsi="Times New Roman"/>
        </w:rPr>
      </w:pPr>
    </w:p>
    <w:p w:rsidR="004B0CBE" w:rsidRDefault="004B0CBE" w:rsidP="004B0CBE">
      <w:pPr>
        <w:spacing w:after="120"/>
        <w:jc w:val="both"/>
        <w:rPr>
          <w:rFonts w:ascii="Times New Roman" w:hAnsi="Times New Roman"/>
        </w:rPr>
      </w:pPr>
    </w:p>
    <w:p w:rsidR="004B0CBE" w:rsidRDefault="004B0CBE" w:rsidP="004B0CBE">
      <w:pPr>
        <w:spacing w:after="120"/>
        <w:jc w:val="both"/>
        <w:rPr>
          <w:rFonts w:ascii="Times New Roman" w:hAnsi="Times New Roman"/>
        </w:rPr>
      </w:pPr>
    </w:p>
    <w:p w:rsidR="004B0CBE" w:rsidRDefault="004B0CBE" w:rsidP="004B0CBE">
      <w:pPr>
        <w:spacing w:after="120"/>
        <w:jc w:val="both"/>
        <w:rPr>
          <w:rFonts w:ascii="Times New Roman" w:hAnsi="Times New Roman"/>
        </w:rPr>
      </w:pPr>
    </w:p>
    <w:p w:rsidR="004B0CBE" w:rsidRDefault="004B0CBE" w:rsidP="004B0CBE">
      <w:pPr>
        <w:spacing w:after="120"/>
        <w:jc w:val="both"/>
        <w:rPr>
          <w:rFonts w:ascii="Times New Roman" w:hAnsi="Times New Roman"/>
        </w:rPr>
      </w:pPr>
      <w:r>
        <w:rPr>
          <w:rFonts w:ascii="Times New Roman" w:hAnsi="Times New Roman"/>
        </w:rPr>
        <w:t xml:space="preserve">Firma                                                                                               </w:t>
      </w:r>
      <w:proofErr w:type="spellStart"/>
      <w:r>
        <w:rPr>
          <w:rFonts w:ascii="Times New Roman" w:hAnsi="Times New Roman"/>
        </w:rPr>
        <w:t>Firma</w:t>
      </w:r>
      <w:proofErr w:type="spellEnd"/>
      <w:r>
        <w:rPr>
          <w:rFonts w:ascii="Times New Roman" w:hAnsi="Times New Roman"/>
        </w:rPr>
        <w:t xml:space="preserve">  </w:t>
      </w:r>
    </w:p>
    <w:p w:rsidR="004B0CBE" w:rsidRDefault="004B0CBE" w:rsidP="004B0CBE">
      <w:pPr>
        <w:spacing w:after="120"/>
        <w:jc w:val="both"/>
        <w:rPr>
          <w:rFonts w:ascii="Times New Roman" w:hAnsi="Times New Roman"/>
        </w:rPr>
      </w:pPr>
      <w:r>
        <w:rPr>
          <w:rFonts w:ascii="Times New Roman" w:hAnsi="Times New Roman"/>
        </w:rPr>
        <w:t>(NOMBRE Y APELLIDOS)                                     (NOMBRE Y APELLIDOS)</w:t>
      </w:r>
    </w:p>
    <w:p w:rsidR="004B0CBE" w:rsidRDefault="004B0CBE" w:rsidP="004B0CBE">
      <w:pPr>
        <w:spacing w:after="0" w:line="240" w:lineRule="auto"/>
        <w:ind w:left="720"/>
        <w:jc w:val="both"/>
        <w:rPr>
          <w:rFonts w:cs="Arial"/>
          <w:sz w:val="24"/>
          <w:szCs w:val="24"/>
        </w:rPr>
      </w:pPr>
    </w:p>
    <w:p w:rsidR="004B0CBE" w:rsidRPr="004B0CBE" w:rsidRDefault="004B0CBE" w:rsidP="004B0CBE">
      <w:pPr>
        <w:spacing w:after="0" w:line="240" w:lineRule="auto"/>
        <w:ind w:left="720"/>
        <w:jc w:val="both"/>
        <w:rPr>
          <w:rFonts w:cs="Arial"/>
          <w:sz w:val="24"/>
          <w:szCs w:val="24"/>
        </w:rPr>
      </w:pPr>
    </w:p>
    <w:p w:rsidR="004B0CBE" w:rsidRPr="004B0CBE" w:rsidRDefault="004B0CBE" w:rsidP="0070252D">
      <w:pPr>
        <w:pStyle w:val="Prrafodelista"/>
        <w:numPr>
          <w:ilvl w:val="0"/>
          <w:numId w:val="7"/>
        </w:numPr>
        <w:tabs>
          <w:tab w:val="clear" w:pos="1080"/>
          <w:tab w:val="num" w:pos="4668"/>
        </w:tabs>
        <w:spacing w:after="0" w:line="240" w:lineRule="auto"/>
        <w:jc w:val="both"/>
        <w:rPr>
          <w:rFonts w:asciiTheme="minorHAnsi" w:hAnsiTheme="minorHAnsi" w:cs="Arial"/>
          <w:sz w:val="24"/>
          <w:szCs w:val="24"/>
        </w:rPr>
      </w:pPr>
      <w:r w:rsidRPr="004B0CBE">
        <w:rPr>
          <w:rFonts w:asciiTheme="minorHAnsi" w:hAnsiTheme="minorHAnsi" w:cs="Arial"/>
          <w:sz w:val="24"/>
          <w:szCs w:val="24"/>
        </w:rPr>
        <w:t>DNI del solicitante.</w:t>
      </w:r>
    </w:p>
    <w:p w:rsidR="004B0CBE" w:rsidRPr="004B0CBE" w:rsidRDefault="004B0CBE" w:rsidP="0070252D">
      <w:pPr>
        <w:pStyle w:val="Prrafodelista"/>
        <w:numPr>
          <w:ilvl w:val="0"/>
          <w:numId w:val="7"/>
        </w:numPr>
        <w:tabs>
          <w:tab w:val="clear" w:pos="1080"/>
          <w:tab w:val="num" w:pos="3960"/>
        </w:tabs>
        <w:spacing w:after="0" w:line="240" w:lineRule="auto"/>
        <w:jc w:val="both"/>
        <w:rPr>
          <w:rFonts w:asciiTheme="minorHAnsi" w:hAnsiTheme="minorHAnsi" w:cs="Arial"/>
          <w:sz w:val="24"/>
          <w:szCs w:val="24"/>
        </w:rPr>
      </w:pPr>
      <w:r w:rsidRPr="004B0CBE">
        <w:rPr>
          <w:rFonts w:asciiTheme="minorHAnsi" w:hAnsiTheme="minorHAnsi" w:cs="Arial"/>
          <w:sz w:val="24"/>
          <w:szCs w:val="24"/>
        </w:rPr>
        <w:t>Memoria de las actividades y del local.</w:t>
      </w:r>
    </w:p>
    <w:p w:rsidR="004B0CBE" w:rsidRPr="004B0CBE" w:rsidRDefault="004B0CBE" w:rsidP="0070252D">
      <w:pPr>
        <w:pStyle w:val="Prrafodelista"/>
        <w:numPr>
          <w:ilvl w:val="0"/>
          <w:numId w:val="7"/>
        </w:numPr>
        <w:tabs>
          <w:tab w:val="clear" w:pos="1080"/>
          <w:tab w:val="num" w:pos="3960"/>
        </w:tabs>
        <w:spacing w:after="0" w:line="240" w:lineRule="auto"/>
        <w:jc w:val="both"/>
        <w:rPr>
          <w:rFonts w:asciiTheme="minorHAnsi" w:hAnsiTheme="minorHAnsi" w:cs="Arial"/>
          <w:sz w:val="24"/>
          <w:szCs w:val="24"/>
        </w:rPr>
      </w:pPr>
      <w:r w:rsidRPr="004B0CBE">
        <w:rPr>
          <w:rFonts w:asciiTheme="minorHAnsi" w:hAnsiTheme="minorHAnsi" w:cs="Arial"/>
          <w:sz w:val="24"/>
          <w:szCs w:val="24"/>
        </w:rPr>
        <w:t>Planos del local.</w:t>
      </w:r>
    </w:p>
    <w:p w:rsidR="004B0CBE" w:rsidRPr="004B0CBE" w:rsidRDefault="004B0CBE" w:rsidP="0070252D">
      <w:pPr>
        <w:pStyle w:val="Prrafodelista"/>
        <w:numPr>
          <w:ilvl w:val="0"/>
          <w:numId w:val="7"/>
        </w:numPr>
        <w:tabs>
          <w:tab w:val="clear" w:pos="1080"/>
          <w:tab w:val="num" w:pos="3960"/>
        </w:tabs>
        <w:spacing w:after="0" w:line="240" w:lineRule="auto"/>
        <w:jc w:val="both"/>
        <w:rPr>
          <w:rFonts w:asciiTheme="minorHAnsi" w:hAnsiTheme="minorHAnsi" w:cs="Arial"/>
          <w:sz w:val="24"/>
          <w:szCs w:val="24"/>
        </w:rPr>
      </w:pPr>
      <w:r w:rsidRPr="004B0CBE">
        <w:rPr>
          <w:rFonts w:asciiTheme="minorHAnsi" w:hAnsiTheme="minorHAnsi" w:cs="Arial"/>
          <w:sz w:val="24"/>
          <w:szCs w:val="24"/>
        </w:rPr>
        <w:t>Presupuesto de las instalaciones.</w:t>
      </w:r>
    </w:p>
    <w:p w:rsidR="004B0CBE" w:rsidRPr="004B0CBE" w:rsidRDefault="004B0CBE" w:rsidP="004B0CBE">
      <w:pPr>
        <w:pStyle w:val="Prrafodelista"/>
        <w:spacing w:after="0" w:line="240" w:lineRule="auto"/>
        <w:jc w:val="both"/>
        <w:rPr>
          <w:rFonts w:asciiTheme="minorHAnsi" w:hAnsiTheme="minorHAnsi" w:cs="Arial"/>
          <w:sz w:val="24"/>
          <w:szCs w:val="24"/>
        </w:rPr>
      </w:pPr>
      <w:r w:rsidRPr="004B0CBE">
        <w:rPr>
          <w:rFonts w:asciiTheme="minorHAnsi" w:hAnsiTheme="minorHAnsi" w:cs="Arial"/>
          <w:sz w:val="24"/>
          <w:szCs w:val="24"/>
        </w:rPr>
        <w:t>En caso de que las actividades sean molestas, insalubres o peligrosas:</w:t>
      </w:r>
    </w:p>
    <w:p w:rsidR="004B0CBE" w:rsidRPr="004B0CBE" w:rsidRDefault="004B0CBE" w:rsidP="0070252D">
      <w:pPr>
        <w:pStyle w:val="Prrafodelista"/>
        <w:numPr>
          <w:ilvl w:val="0"/>
          <w:numId w:val="6"/>
        </w:numPr>
        <w:tabs>
          <w:tab w:val="clear" w:pos="1080"/>
          <w:tab w:val="num" w:pos="3960"/>
        </w:tabs>
        <w:spacing w:after="0" w:line="240" w:lineRule="auto"/>
        <w:jc w:val="both"/>
        <w:rPr>
          <w:rFonts w:asciiTheme="minorHAnsi" w:hAnsiTheme="minorHAnsi" w:cs="Arial"/>
          <w:sz w:val="24"/>
          <w:szCs w:val="24"/>
        </w:rPr>
      </w:pPr>
      <w:r w:rsidRPr="004B0CBE">
        <w:rPr>
          <w:rFonts w:asciiTheme="minorHAnsi" w:hAnsiTheme="minorHAnsi" w:cs="Arial"/>
          <w:sz w:val="24"/>
          <w:szCs w:val="24"/>
        </w:rPr>
        <w:t>Proyecto de las instalaciones firmado por un técnico.</w:t>
      </w:r>
    </w:p>
    <w:p w:rsidR="004B0CBE" w:rsidRPr="004B0CBE" w:rsidRDefault="004B0CBE" w:rsidP="0070252D">
      <w:pPr>
        <w:pStyle w:val="Prrafodelista"/>
        <w:numPr>
          <w:ilvl w:val="0"/>
          <w:numId w:val="6"/>
        </w:numPr>
        <w:tabs>
          <w:tab w:val="clear" w:pos="1080"/>
          <w:tab w:val="num" w:pos="3960"/>
        </w:tabs>
        <w:spacing w:after="0" w:line="240" w:lineRule="auto"/>
        <w:jc w:val="both"/>
        <w:rPr>
          <w:rFonts w:asciiTheme="minorHAnsi" w:hAnsiTheme="minorHAnsi" w:cs="Arial"/>
          <w:sz w:val="24"/>
          <w:szCs w:val="24"/>
        </w:rPr>
      </w:pPr>
      <w:r w:rsidRPr="004B0CBE">
        <w:rPr>
          <w:rFonts w:asciiTheme="minorHAnsi" w:hAnsiTheme="minorHAnsi" w:cs="Arial"/>
          <w:sz w:val="24"/>
          <w:szCs w:val="24"/>
        </w:rPr>
        <w:t>Informe favorable de Análisis Ambiental de Actividades.</w:t>
      </w:r>
    </w:p>
    <w:p w:rsidR="004B0CBE" w:rsidRDefault="004B0CBE" w:rsidP="004B0CBE">
      <w:pPr>
        <w:pStyle w:val="Prrafodelista"/>
        <w:spacing w:after="0" w:line="240" w:lineRule="auto"/>
        <w:jc w:val="both"/>
        <w:rPr>
          <w:rFonts w:asciiTheme="minorHAnsi" w:hAnsiTheme="minorHAnsi" w:cs="Arial"/>
          <w:sz w:val="24"/>
          <w:szCs w:val="24"/>
        </w:rPr>
      </w:pPr>
      <w:r w:rsidRPr="004B0CBE">
        <w:rPr>
          <w:rFonts w:asciiTheme="minorHAnsi" w:hAnsiTheme="minorHAnsi" w:cs="Arial"/>
          <w:sz w:val="24"/>
          <w:szCs w:val="24"/>
        </w:rPr>
        <w:t>Una vez que se conceda la licencia se dispone de 6 meses para iniciar la actividad.</w:t>
      </w:r>
    </w:p>
    <w:p w:rsidR="004B0CBE" w:rsidRDefault="004B0CBE" w:rsidP="004B0CBE">
      <w:pPr>
        <w:pStyle w:val="Prrafodelista"/>
        <w:spacing w:after="0" w:line="240" w:lineRule="auto"/>
        <w:jc w:val="both"/>
        <w:rPr>
          <w:rFonts w:asciiTheme="minorHAnsi" w:hAnsiTheme="minorHAnsi" w:cs="Arial"/>
          <w:sz w:val="24"/>
          <w:szCs w:val="24"/>
        </w:rPr>
      </w:pPr>
    </w:p>
    <w:p w:rsidR="00B40300" w:rsidRDefault="00B40300" w:rsidP="004B0CBE">
      <w:pPr>
        <w:pStyle w:val="Prrafodelista"/>
        <w:spacing w:after="0" w:line="240" w:lineRule="auto"/>
        <w:jc w:val="both"/>
        <w:rPr>
          <w:rFonts w:asciiTheme="minorHAnsi" w:hAnsiTheme="minorHAnsi" w:cs="Arial"/>
          <w:sz w:val="24"/>
          <w:szCs w:val="24"/>
        </w:rPr>
      </w:pPr>
    </w:p>
    <w:p w:rsidR="00B40300" w:rsidRPr="00B40300" w:rsidRDefault="004B0CBE" w:rsidP="00B40300">
      <w:pPr>
        <w:pStyle w:val="Prrafodelista"/>
        <w:spacing w:after="0" w:line="240" w:lineRule="auto"/>
        <w:ind w:left="709"/>
        <w:jc w:val="both"/>
        <w:rPr>
          <w:rFonts w:asciiTheme="minorHAnsi" w:hAnsiTheme="minorHAnsi" w:cs="Arial"/>
          <w:sz w:val="24"/>
          <w:szCs w:val="24"/>
        </w:rPr>
      </w:pPr>
      <w:r>
        <w:rPr>
          <w:rFonts w:asciiTheme="minorHAnsi" w:hAnsiTheme="minorHAnsi" w:cs="Arial"/>
          <w:sz w:val="24"/>
          <w:szCs w:val="24"/>
        </w:rPr>
        <w:t>-Licencia</w:t>
      </w:r>
      <w:r w:rsidR="00B40300">
        <w:rPr>
          <w:rFonts w:asciiTheme="minorHAnsi" w:hAnsiTheme="minorHAnsi" w:cs="Arial"/>
          <w:sz w:val="24"/>
          <w:szCs w:val="24"/>
        </w:rPr>
        <w:t xml:space="preserve"> de Obras: </w:t>
      </w:r>
      <w:r w:rsidR="00B40300" w:rsidRPr="00B40300">
        <w:rPr>
          <w:rFonts w:asciiTheme="minorHAnsi" w:hAnsiTheme="minorHAnsi" w:cs="Arial"/>
          <w:sz w:val="24"/>
          <w:szCs w:val="24"/>
        </w:rPr>
        <w:t>Es un documento imprescindible para hacer obras en el local. Se dispone de 6 meses para comenzar las obras una vez concedida esta licencia.</w:t>
      </w:r>
    </w:p>
    <w:p w:rsidR="00B40300" w:rsidRPr="00B40300" w:rsidRDefault="00B40300" w:rsidP="00B40300">
      <w:pPr>
        <w:pStyle w:val="Prrafodelista"/>
        <w:spacing w:after="0" w:line="240" w:lineRule="auto"/>
        <w:ind w:left="709"/>
        <w:jc w:val="both"/>
        <w:rPr>
          <w:rFonts w:asciiTheme="minorHAnsi" w:hAnsiTheme="minorHAnsi" w:cs="Arial"/>
          <w:sz w:val="24"/>
          <w:szCs w:val="24"/>
        </w:rPr>
      </w:pPr>
      <w:r w:rsidRPr="00B40300">
        <w:rPr>
          <w:rFonts w:asciiTheme="minorHAnsi" w:hAnsiTheme="minorHAnsi" w:cs="Arial"/>
          <w:sz w:val="24"/>
          <w:szCs w:val="24"/>
        </w:rPr>
        <w:t>Para obtener la licencia debe presentarse:</w:t>
      </w:r>
    </w:p>
    <w:p w:rsidR="00B40300" w:rsidRPr="00B40300" w:rsidRDefault="00B40300" w:rsidP="0070252D">
      <w:pPr>
        <w:pStyle w:val="Prrafodelista"/>
        <w:numPr>
          <w:ilvl w:val="0"/>
          <w:numId w:val="9"/>
        </w:numPr>
        <w:tabs>
          <w:tab w:val="clear" w:pos="1069"/>
          <w:tab w:val="num" w:pos="3949"/>
        </w:tabs>
        <w:spacing w:after="0" w:line="240" w:lineRule="auto"/>
        <w:jc w:val="both"/>
        <w:rPr>
          <w:rFonts w:asciiTheme="minorHAnsi" w:hAnsiTheme="minorHAnsi" w:cs="Arial"/>
          <w:sz w:val="24"/>
          <w:szCs w:val="24"/>
        </w:rPr>
      </w:pPr>
      <w:r w:rsidRPr="00B40300">
        <w:rPr>
          <w:rFonts w:asciiTheme="minorHAnsi" w:hAnsiTheme="minorHAnsi" w:cs="Arial"/>
          <w:sz w:val="24"/>
          <w:szCs w:val="24"/>
        </w:rPr>
        <w:t>Presupuesto de la obra.</w:t>
      </w:r>
    </w:p>
    <w:p w:rsidR="00B40300" w:rsidRPr="00B40300" w:rsidRDefault="00B40300" w:rsidP="0070252D">
      <w:pPr>
        <w:pStyle w:val="Prrafodelista"/>
        <w:numPr>
          <w:ilvl w:val="0"/>
          <w:numId w:val="9"/>
        </w:numPr>
        <w:tabs>
          <w:tab w:val="clear" w:pos="1069"/>
          <w:tab w:val="num" w:pos="3949"/>
        </w:tabs>
        <w:spacing w:after="0" w:line="240" w:lineRule="auto"/>
        <w:jc w:val="both"/>
        <w:rPr>
          <w:rFonts w:asciiTheme="minorHAnsi" w:hAnsiTheme="minorHAnsi" w:cs="Arial"/>
          <w:sz w:val="24"/>
          <w:szCs w:val="24"/>
        </w:rPr>
      </w:pPr>
      <w:r w:rsidRPr="00B40300">
        <w:rPr>
          <w:rFonts w:asciiTheme="minorHAnsi" w:hAnsiTheme="minorHAnsi" w:cs="Arial"/>
          <w:sz w:val="24"/>
          <w:szCs w:val="24"/>
        </w:rPr>
        <w:t>Plano del estado actual y del reformado.</w:t>
      </w:r>
    </w:p>
    <w:p w:rsidR="00B40300" w:rsidRPr="00B40300" w:rsidRDefault="00B40300" w:rsidP="0070252D">
      <w:pPr>
        <w:pStyle w:val="Prrafodelista"/>
        <w:numPr>
          <w:ilvl w:val="0"/>
          <w:numId w:val="9"/>
        </w:numPr>
        <w:tabs>
          <w:tab w:val="clear" w:pos="1069"/>
          <w:tab w:val="num" w:pos="3949"/>
        </w:tabs>
        <w:spacing w:after="0" w:line="240" w:lineRule="auto"/>
        <w:jc w:val="both"/>
        <w:rPr>
          <w:rFonts w:asciiTheme="minorHAnsi" w:hAnsiTheme="minorHAnsi" w:cs="Arial"/>
          <w:sz w:val="24"/>
          <w:szCs w:val="24"/>
        </w:rPr>
      </w:pPr>
      <w:r w:rsidRPr="00B40300">
        <w:rPr>
          <w:rFonts w:asciiTheme="minorHAnsi" w:hAnsiTheme="minorHAnsi" w:cs="Arial"/>
          <w:sz w:val="24"/>
          <w:szCs w:val="24"/>
        </w:rPr>
        <w:t>Memoria de las obras.</w:t>
      </w:r>
    </w:p>
    <w:p w:rsidR="00B40300" w:rsidRPr="00B40300" w:rsidRDefault="00B40300" w:rsidP="0070252D">
      <w:pPr>
        <w:pStyle w:val="Prrafodelista"/>
        <w:numPr>
          <w:ilvl w:val="0"/>
          <w:numId w:val="9"/>
        </w:numPr>
        <w:tabs>
          <w:tab w:val="clear" w:pos="1069"/>
          <w:tab w:val="num" w:pos="3589"/>
        </w:tabs>
        <w:spacing w:after="0" w:line="240" w:lineRule="auto"/>
        <w:jc w:val="both"/>
        <w:rPr>
          <w:rFonts w:asciiTheme="minorHAnsi" w:hAnsiTheme="minorHAnsi" w:cs="Arial"/>
          <w:sz w:val="24"/>
          <w:szCs w:val="24"/>
        </w:rPr>
      </w:pPr>
      <w:r w:rsidRPr="00B40300">
        <w:rPr>
          <w:rFonts w:asciiTheme="minorHAnsi" w:hAnsiTheme="minorHAnsi" w:cs="Arial"/>
          <w:sz w:val="24"/>
          <w:szCs w:val="24"/>
        </w:rPr>
        <w:t>Plano de la finca donde esté situado el local.</w:t>
      </w:r>
    </w:p>
    <w:p w:rsidR="00B40300" w:rsidRDefault="00B40300" w:rsidP="0070252D">
      <w:pPr>
        <w:pStyle w:val="Prrafodelista"/>
        <w:numPr>
          <w:ilvl w:val="0"/>
          <w:numId w:val="9"/>
        </w:numPr>
        <w:tabs>
          <w:tab w:val="clear" w:pos="1069"/>
          <w:tab w:val="num" w:pos="3589"/>
        </w:tabs>
        <w:spacing w:after="0" w:line="240" w:lineRule="auto"/>
        <w:jc w:val="both"/>
        <w:rPr>
          <w:rFonts w:asciiTheme="minorHAnsi" w:hAnsiTheme="minorHAnsi" w:cs="Arial"/>
          <w:sz w:val="24"/>
          <w:szCs w:val="24"/>
        </w:rPr>
      </w:pPr>
      <w:r w:rsidRPr="00B40300">
        <w:rPr>
          <w:rFonts w:asciiTheme="minorHAnsi" w:hAnsiTheme="minorHAnsi" w:cs="Arial"/>
          <w:sz w:val="24"/>
          <w:szCs w:val="24"/>
        </w:rPr>
        <w:t xml:space="preserve">Si las obras afectan a algún elemento estructural deberá acompañarse de un proyecto del arquitecto. </w:t>
      </w:r>
    </w:p>
    <w:p w:rsidR="00B40300" w:rsidRDefault="00B40300" w:rsidP="00B40300">
      <w:pPr>
        <w:spacing w:after="0" w:line="240" w:lineRule="auto"/>
        <w:jc w:val="both"/>
        <w:rPr>
          <w:rFonts w:cs="Arial"/>
          <w:sz w:val="24"/>
          <w:szCs w:val="24"/>
        </w:rPr>
      </w:pPr>
      <w:r>
        <w:rPr>
          <w:rFonts w:ascii="Arial" w:hAnsi="Arial" w:cs="Arial"/>
          <w:b/>
          <w:noProof/>
          <w:color w:val="0070C0"/>
          <w:lang w:eastAsia="es-ES"/>
        </w:rPr>
        <w:lastRenderedPageBreak/>
        <w:drawing>
          <wp:inline distT="0" distB="0" distL="0" distR="0" wp14:anchorId="09255C8F" wp14:editId="795C92AB">
            <wp:extent cx="5893773" cy="7372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107" cy="7374019"/>
                    </a:xfrm>
                    <a:prstGeom prst="rect">
                      <a:avLst/>
                    </a:prstGeom>
                    <a:solidFill>
                      <a:srgbClr val="FFFFFF"/>
                    </a:solidFill>
                    <a:ln>
                      <a:noFill/>
                    </a:ln>
                  </pic:spPr>
                </pic:pic>
              </a:graphicData>
            </a:graphic>
          </wp:inline>
        </w:drawing>
      </w:r>
    </w:p>
    <w:p w:rsidR="00B40300" w:rsidRDefault="00B40300" w:rsidP="00B40300">
      <w:pPr>
        <w:spacing w:after="0" w:line="240" w:lineRule="auto"/>
        <w:jc w:val="both"/>
        <w:rPr>
          <w:rFonts w:cs="Arial"/>
          <w:sz w:val="24"/>
          <w:szCs w:val="24"/>
        </w:rPr>
      </w:pPr>
    </w:p>
    <w:p w:rsidR="00B40300" w:rsidRDefault="00B40300" w:rsidP="00B40300">
      <w:pPr>
        <w:spacing w:after="0" w:line="240" w:lineRule="auto"/>
        <w:jc w:val="both"/>
        <w:rPr>
          <w:rFonts w:cs="Arial"/>
          <w:sz w:val="24"/>
          <w:szCs w:val="24"/>
        </w:rPr>
      </w:pPr>
    </w:p>
    <w:p w:rsidR="00B40300" w:rsidRDefault="00B40300" w:rsidP="00B40300">
      <w:pPr>
        <w:spacing w:after="0" w:line="240" w:lineRule="auto"/>
        <w:jc w:val="both"/>
        <w:rPr>
          <w:rFonts w:cs="Arial"/>
          <w:b/>
          <w:sz w:val="24"/>
          <w:szCs w:val="24"/>
        </w:rPr>
      </w:pPr>
      <w:r>
        <w:rPr>
          <w:rFonts w:cs="Arial"/>
          <w:b/>
          <w:sz w:val="24"/>
          <w:szCs w:val="24"/>
        </w:rPr>
        <w:t>Trámites en el Ministerio de Empleo y Seguridad Social</w:t>
      </w:r>
      <w:r w:rsidR="002E2549">
        <w:rPr>
          <w:rFonts w:cs="Arial"/>
          <w:b/>
          <w:sz w:val="24"/>
          <w:szCs w:val="24"/>
        </w:rPr>
        <w:t>:</w:t>
      </w:r>
    </w:p>
    <w:p w:rsidR="002E2549" w:rsidRPr="002E2549" w:rsidRDefault="002E2549" w:rsidP="002E2549">
      <w:pPr>
        <w:pStyle w:val="Prrafodelista"/>
        <w:spacing w:after="0" w:line="240" w:lineRule="auto"/>
        <w:ind w:left="709"/>
        <w:jc w:val="both"/>
        <w:rPr>
          <w:rFonts w:asciiTheme="minorHAnsi" w:hAnsiTheme="minorHAnsi" w:cs="Arial"/>
          <w:sz w:val="24"/>
          <w:szCs w:val="24"/>
        </w:rPr>
      </w:pPr>
      <w:r>
        <w:rPr>
          <w:rFonts w:cs="Arial"/>
          <w:sz w:val="24"/>
          <w:szCs w:val="24"/>
        </w:rPr>
        <w:t xml:space="preserve">Inscripción de la empresa en la Seguridad Social: </w:t>
      </w:r>
      <w:r w:rsidRPr="002E2549">
        <w:rPr>
          <w:rFonts w:asciiTheme="minorHAnsi" w:hAnsiTheme="minorHAnsi" w:cs="Arial"/>
          <w:sz w:val="24"/>
          <w:szCs w:val="24"/>
        </w:rPr>
        <w:t>Debe realizarla todo empresario que pretenda realizar contrataciones y siempre antes de contratar por primera vez.</w:t>
      </w:r>
    </w:p>
    <w:p w:rsidR="002E2549" w:rsidRPr="002E2549" w:rsidRDefault="002E2549" w:rsidP="002E2549">
      <w:pPr>
        <w:pStyle w:val="Prrafodelista"/>
        <w:spacing w:after="0" w:line="240" w:lineRule="auto"/>
        <w:ind w:left="709"/>
        <w:jc w:val="both"/>
        <w:rPr>
          <w:rFonts w:asciiTheme="minorHAnsi" w:hAnsiTheme="minorHAnsi" w:cs="Arial"/>
          <w:sz w:val="24"/>
          <w:szCs w:val="24"/>
        </w:rPr>
      </w:pPr>
      <w:r w:rsidRPr="002E2549">
        <w:rPr>
          <w:rFonts w:asciiTheme="minorHAnsi" w:hAnsiTheme="minorHAnsi" w:cs="Arial"/>
          <w:sz w:val="24"/>
          <w:szCs w:val="24"/>
        </w:rPr>
        <w:t>El lugar donde acudir es la delegación de la Tesorería de la S.S. donde esté situada la empresa.</w:t>
      </w:r>
    </w:p>
    <w:p w:rsidR="002E2549" w:rsidRPr="002E2549" w:rsidRDefault="002E2549" w:rsidP="002E2549">
      <w:pPr>
        <w:pStyle w:val="Prrafodelista"/>
        <w:spacing w:after="0" w:line="240" w:lineRule="auto"/>
        <w:ind w:left="709"/>
        <w:jc w:val="both"/>
        <w:rPr>
          <w:rFonts w:asciiTheme="minorHAnsi" w:hAnsiTheme="minorHAnsi" w:cs="Arial"/>
          <w:sz w:val="24"/>
          <w:szCs w:val="24"/>
        </w:rPr>
      </w:pPr>
      <w:r w:rsidRPr="002E2549">
        <w:rPr>
          <w:rFonts w:asciiTheme="minorHAnsi" w:hAnsiTheme="minorHAnsi" w:cs="Arial"/>
          <w:sz w:val="24"/>
          <w:szCs w:val="24"/>
        </w:rPr>
        <w:lastRenderedPageBreak/>
        <w:t>Para realizar la inscripción debe presentarse:</w:t>
      </w:r>
    </w:p>
    <w:p w:rsidR="002E2549" w:rsidRDefault="002E2549" w:rsidP="0070252D">
      <w:pPr>
        <w:pStyle w:val="Prrafodelista"/>
        <w:numPr>
          <w:ilvl w:val="0"/>
          <w:numId w:val="9"/>
        </w:numPr>
        <w:tabs>
          <w:tab w:val="clear" w:pos="1069"/>
          <w:tab w:val="num" w:pos="6421"/>
        </w:tabs>
        <w:spacing w:after="0" w:line="240" w:lineRule="auto"/>
        <w:jc w:val="both"/>
        <w:rPr>
          <w:rFonts w:asciiTheme="minorHAnsi" w:hAnsiTheme="minorHAnsi" w:cs="Arial"/>
          <w:sz w:val="24"/>
          <w:szCs w:val="24"/>
        </w:rPr>
      </w:pPr>
      <w:r w:rsidRPr="002E2549">
        <w:rPr>
          <w:rFonts w:asciiTheme="minorHAnsi" w:hAnsiTheme="minorHAnsi" w:cs="Arial"/>
          <w:sz w:val="24"/>
          <w:szCs w:val="24"/>
        </w:rPr>
        <w:t xml:space="preserve">Alta de la empresa en la S.S. (TA6). </w:t>
      </w:r>
    </w:p>
    <w:p w:rsidR="002E2549" w:rsidRDefault="002E2549" w:rsidP="002E2549">
      <w:pPr>
        <w:spacing w:after="0" w:line="240" w:lineRule="auto"/>
        <w:jc w:val="both"/>
        <w:rPr>
          <w:rFonts w:cs="Arial"/>
          <w:sz w:val="24"/>
          <w:szCs w:val="24"/>
        </w:rPr>
      </w:pPr>
    </w:p>
    <w:p w:rsidR="002E2549" w:rsidRDefault="002E2549" w:rsidP="002E2549">
      <w:pPr>
        <w:spacing w:after="0" w:line="240" w:lineRule="auto"/>
        <w:jc w:val="both"/>
        <w:rPr>
          <w:rFonts w:cs="Arial"/>
          <w:sz w:val="24"/>
          <w:szCs w:val="24"/>
        </w:rPr>
      </w:pPr>
      <w:r>
        <w:rPr>
          <w:rFonts w:ascii="Arial" w:hAnsi="Arial" w:cs="Arial"/>
          <w:b/>
          <w:noProof/>
          <w:color w:val="0070C0"/>
          <w:lang w:eastAsia="es-ES"/>
        </w:rPr>
        <w:drawing>
          <wp:inline distT="0" distB="0" distL="0" distR="0" wp14:anchorId="6F739737" wp14:editId="407D04CD">
            <wp:extent cx="5874520" cy="825383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829" cy="8252868"/>
                    </a:xfrm>
                    <a:prstGeom prst="rect">
                      <a:avLst/>
                    </a:prstGeom>
                    <a:solidFill>
                      <a:srgbClr val="FFFFFF"/>
                    </a:solidFill>
                    <a:ln>
                      <a:noFill/>
                    </a:ln>
                  </pic:spPr>
                </pic:pic>
              </a:graphicData>
            </a:graphic>
          </wp:inline>
        </w:drawing>
      </w:r>
    </w:p>
    <w:p w:rsidR="002E2549" w:rsidRPr="002E2549" w:rsidRDefault="002E2549" w:rsidP="002E2549">
      <w:pPr>
        <w:spacing w:after="0" w:line="240" w:lineRule="auto"/>
        <w:jc w:val="both"/>
        <w:rPr>
          <w:rFonts w:cs="Arial"/>
          <w:sz w:val="24"/>
          <w:szCs w:val="24"/>
        </w:rPr>
      </w:pPr>
    </w:p>
    <w:p w:rsidR="002E2549" w:rsidRDefault="002E2549" w:rsidP="0070252D">
      <w:pPr>
        <w:pStyle w:val="Prrafodelista"/>
        <w:numPr>
          <w:ilvl w:val="0"/>
          <w:numId w:val="9"/>
        </w:numPr>
        <w:tabs>
          <w:tab w:val="clear" w:pos="1069"/>
          <w:tab w:val="num" w:pos="7129"/>
        </w:tabs>
        <w:spacing w:after="0" w:line="240" w:lineRule="auto"/>
        <w:jc w:val="both"/>
        <w:rPr>
          <w:rFonts w:asciiTheme="minorHAnsi" w:hAnsiTheme="minorHAnsi" w:cs="Arial"/>
          <w:sz w:val="24"/>
          <w:szCs w:val="24"/>
        </w:rPr>
      </w:pPr>
      <w:r w:rsidRPr="002E2549">
        <w:rPr>
          <w:rFonts w:asciiTheme="minorHAnsi" w:hAnsiTheme="minorHAnsi" w:cs="Arial"/>
          <w:sz w:val="24"/>
          <w:szCs w:val="24"/>
        </w:rPr>
        <w:t xml:space="preserve">Alta de trabajadores en la S.S. (TA2). </w:t>
      </w:r>
    </w:p>
    <w:p w:rsidR="002E2549" w:rsidRDefault="002E2549" w:rsidP="002E2549">
      <w:pPr>
        <w:spacing w:after="0" w:line="240" w:lineRule="auto"/>
        <w:jc w:val="both"/>
        <w:rPr>
          <w:rFonts w:cs="Arial"/>
          <w:sz w:val="24"/>
          <w:szCs w:val="24"/>
        </w:rPr>
      </w:pPr>
    </w:p>
    <w:p w:rsidR="002E2549" w:rsidRDefault="002E2549" w:rsidP="002E2549">
      <w:pPr>
        <w:spacing w:after="0" w:line="240" w:lineRule="auto"/>
        <w:jc w:val="both"/>
        <w:rPr>
          <w:rFonts w:cs="Arial"/>
          <w:sz w:val="24"/>
          <w:szCs w:val="24"/>
        </w:rPr>
      </w:pPr>
      <w:r>
        <w:rPr>
          <w:rFonts w:ascii="Arial" w:hAnsi="Arial" w:cs="Arial"/>
          <w:noProof/>
          <w:lang w:eastAsia="es-ES"/>
        </w:rPr>
        <w:drawing>
          <wp:inline distT="0" distB="0" distL="0" distR="0" wp14:anchorId="172E1500" wp14:editId="5DE86363">
            <wp:extent cx="5583734" cy="7115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7022" cy="7119364"/>
                    </a:xfrm>
                    <a:prstGeom prst="rect">
                      <a:avLst/>
                    </a:prstGeom>
                    <a:solidFill>
                      <a:srgbClr val="FFFFFF"/>
                    </a:solidFill>
                    <a:ln>
                      <a:noFill/>
                    </a:ln>
                  </pic:spPr>
                </pic:pic>
              </a:graphicData>
            </a:graphic>
          </wp:inline>
        </w:drawing>
      </w:r>
    </w:p>
    <w:p w:rsidR="002E2549" w:rsidRPr="002E2549" w:rsidRDefault="002E2549" w:rsidP="002E2549">
      <w:pPr>
        <w:spacing w:after="0" w:line="240" w:lineRule="auto"/>
        <w:jc w:val="both"/>
        <w:rPr>
          <w:rFonts w:cs="Arial"/>
          <w:sz w:val="24"/>
          <w:szCs w:val="24"/>
        </w:rPr>
      </w:pPr>
    </w:p>
    <w:p w:rsidR="002E2549" w:rsidRPr="002E2549" w:rsidRDefault="002E2549" w:rsidP="0070252D">
      <w:pPr>
        <w:pStyle w:val="Prrafodelista"/>
        <w:numPr>
          <w:ilvl w:val="0"/>
          <w:numId w:val="9"/>
        </w:numPr>
        <w:tabs>
          <w:tab w:val="clear" w:pos="1069"/>
          <w:tab w:val="num" w:pos="7129"/>
        </w:tabs>
        <w:spacing w:after="0" w:line="240" w:lineRule="auto"/>
        <w:jc w:val="both"/>
        <w:rPr>
          <w:rFonts w:asciiTheme="minorHAnsi" w:hAnsiTheme="minorHAnsi" w:cs="Arial"/>
          <w:sz w:val="24"/>
          <w:szCs w:val="24"/>
        </w:rPr>
      </w:pPr>
      <w:r w:rsidRPr="002E2549">
        <w:rPr>
          <w:rFonts w:asciiTheme="minorHAnsi" w:hAnsiTheme="minorHAnsi" w:cs="Arial"/>
          <w:sz w:val="24"/>
          <w:szCs w:val="24"/>
        </w:rPr>
        <w:t>Alta en el IAE</w:t>
      </w:r>
    </w:p>
    <w:p w:rsidR="002E2549" w:rsidRPr="002E2549" w:rsidRDefault="002E2549" w:rsidP="0070252D">
      <w:pPr>
        <w:pStyle w:val="Prrafodelista"/>
        <w:numPr>
          <w:ilvl w:val="0"/>
          <w:numId w:val="9"/>
        </w:numPr>
        <w:tabs>
          <w:tab w:val="clear" w:pos="1069"/>
          <w:tab w:val="num" w:pos="7837"/>
        </w:tabs>
        <w:spacing w:after="0" w:line="240" w:lineRule="auto"/>
        <w:jc w:val="both"/>
        <w:rPr>
          <w:rFonts w:asciiTheme="minorHAnsi" w:hAnsiTheme="minorHAnsi" w:cs="Arial"/>
          <w:sz w:val="24"/>
          <w:szCs w:val="24"/>
        </w:rPr>
      </w:pPr>
      <w:r w:rsidRPr="002E2549">
        <w:rPr>
          <w:rFonts w:asciiTheme="minorHAnsi" w:hAnsiTheme="minorHAnsi" w:cs="Arial"/>
          <w:sz w:val="24"/>
          <w:szCs w:val="24"/>
        </w:rPr>
        <w:t>Contrato de asociación a una mutua de accidentes de trabajo.</w:t>
      </w:r>
    </w:p>
    <w:p w:rsidR="002E2549" w:rsidRPr="002E2549" w:rsidRDefault="002E2549" w:rsidP="0070252D">
      <w:pPr>
        <w:pStyle w:val="Prrafodelista"/>
        <w:numPr>
          <w:ilvl w:val="0"/>
          <w:numId w:val="9"/>
        </w:numPr>
        <w:tabs>
          <w:tab w:val="clear" w:pos="1069"/>
          <w:tab w:val="num" w:pos="8545"/>
        </w:tabs>
        <w:spacing w:after="0" w:line="240" w:lineRule="auto"/>
        <w:jc w:val="both"/>
        <w:rPr>
          <w:rFonts w:asciiTheme="minorHAnsi" w:hAnsiTheme="minorHAnsi" w:cs="Arial"/>
          <w:sz w:val="24"/>
          <w:szCs w:val="24"/>
        </w:rPr>
      </w:pPr>
      <w:r w:rsidRPr="002E2549">
        <w:rPr>
          <w:rFonts w:asciiTheme="minorHAnsi" w:hAnsiTheme="minorHAnsi" w:cs="Arial"/>
          <w:sz w:val="24"/>
          <w:szCs w:val="24"/>
        </w:rPr>
        <w:t>Copia de la escritura de constitución.</w:t>
      </w:r>
    </w:p>
    <w:p w:rsidR="002E2549" w:rsidRPr="002E2549" w:rsidRDefault="002E2549" w:rsidP="0070252D">
      <w:pPr>
        <w:pStyle w:val="Prrafodelista"/>
        <w:numPr>
          <w:ilvl w:val="0"/>
          <w:numId w:val="9"/>
        </w:numPr>
        <w:tabs>
          <w:tab w:val="clear" w:pos="1069"/>
          <w:tab w:val="num" w:pos="8545"/>
        </w:tabs>
        <w:spacing w:after="0" w:line="240" w:lineRule="auto"/>
        <w:jc w:val="both"/>
        <w:rPr>
          <w:rFonts w:ascii="Arial" w:hAnsi="Arial" w:cs="Arial"/>
        </w:rPr>
      </w:pPr>
      <w:r w:rsidRPr="002E2549">
        <w:rPr>
          <w:rFonts w:asciiTheme="minorHAnsi" w:hAnsiTheme="minorHAnsi" w:cs="Arial"/>
          <w:sz w:val="24"/>
          <w:szCs w:val="24"/>
        </w:rPr>
        <w:t>Fotocopia del DNI del solicitante.</w:t>
      </w:r>
    </w:p>
    <w:p w:rsidR="002E2549" w:rsidRDefault="002E2549" w:rsidP="002E2549">
      <w:pPr>
        <w:spacing w:after="0" w:line="240" w:lineRule="auto"/>
        <w:jc w:val="both"/>
        <w:rPr>
          <w:rFonts w:ascii="Arial" w:hAnsi="Arial" w:cs="Arial"/>
        </w:rPr>
      </w:pPr>
    </w:p>
    <w:p w:rsidR="002E2549" w:rsidRPr="002E2549" w:rsidRDefault="002E2549" w:rsidP="0070252D">
      <w:pPr>
        <w:pStyle w:val="Prrafodelista"/>
        <w:numPr>
          <w:ilvl w:val="0"/>
          <w:numId w:val="9"/>
        </w:numPr>
        <w:tabs>
          <w:tab w:val="clear" w:pos="1069"/>
          <w:tab w:val="num" w:pos="9253"/>
        </w:tabs>
        <w:spacing w:after="0" w:line="240" w:lineRule="auto"/>
        <w:jc w:val="both"/>
        <w:rPr>
          <w:rFonts w:asciiTheme="minorHAnsi" w:hAnsiTheme="minorHAnsi" w:cs="Arial"/>
          <w:sz w:val="24"/>
          <w:szCs w:val="24"/>
        </w:rPr>
      </w:pPr>
      <w:r w:rsidRPr="000932C9">
        <w:rPr>
          <w:rFonts w:cs="Arial"/>
          <w:sz w:val="24"/>
          <w:szCs w:val="24"/>
        </w:rPr>
        <w:lastRenderedPageBreak/>
        <w:t>Alta en el Régimen Especial de Trabajadores Autónomos de la Seguridad Social:</w:t>
      </w:r>
      <w:r>
        <w:rPr>
          <w:rFonts w:cs="Arial"/>
          <w:b/>
          <w:sz w:val="24"/>
          <w:szCs w:val="24"/>
        </w:rPr>
        <w:t xml:space="preserve"> </w:t>
      </w:r>
      <w:r w:rsidRPr="002E2549">
        <w:rPr>
          <w:rFonts w:cs="Arial"/>
          <w:sz w:val="24"/>
          <w:szCs w:val="24"/>
        </w:rPr>
        <w:t>Deberán</w:t>
      </w:r>
      <w:r w:rsidRPr="002E2549">
        <w:rPr>
          <w:rFonts w:asciiTheme="minorHAnsi" w:hAnsiTheme="minorHAnsi" w:cs="Arial"/>
          <w:sz w:val="24"/>
          <w:szCs w:val="24"/>
        </w:rPr>
        <w:t xml:space="preserve"> darse de alta en el RETA:</w:t>
      </w:r>
    </w:p>
    <w:p w:rsidR="002E2549" w:rsidRPr="002E2549" w:rsidRDefault="002E2549" w:rsidP="0070252D">
      <w:pPr>
        <w:pStyle w:val="Prrafodelista"/>
        <w:numPr>
          <w:ilvl w:val="0"/>
          <w:numId w:val="10"/>
        </w:numPr>
        <w:tabs>
          <w:tab w:val="clear" w:pos="0"/>
          <w:tab w:val="num" w:pos="8184"/>
        </w:tabs>
        <w:spacing w:after="0" w:line="240" w:lineRule="auto"/>
        <w:jc w:val="both"/>
        <w:rPr>
          <w:rFonts w:asciiTheme="minorHAnsi" w:hAnsiTheme="minorHAnsi" w:cs="Arial"/>
          <w:sz w:val="24"/>
          <w:szCs w:val="24"/>
        </w:rPr>
      </w:pPr>
      <w:r w:rsidRPr="002E2549">
        <w:rPr>
          <w:rFonts w:asciiTheme="minorHAnsi" w:hAnsiTheme="minorHAnsi" w:cs="Arial"/>
          <w:sz w:val="24"/>
          <w:szCs w:val="24"/>
        </w:rPr>
        <w:t>Empresarios individuales.</w:t>
      </w:r>
    </w:p>
    <w:p w:rsidR="002E2549" w:rsidRPr="002E2549" w:rsidRDefault="002E2549" w:rsidP="0070252D">
      <w:pPr>
        <w:pStyle w:val="Prrafodelista"/>
        <w:numPr>
          <w:ilvl w:val="0"/>
          <w:numId w:val="10"/>
        </w:numPr>
        <w:tabs>
          <w:tab w:val="clear" w:pos="0"/>
          <w:tab w:val="num" w:pos="9600"/>
        </w:tabs>
        <w:spacing w:after="0" w:line="240" w:lineRule="auto"/>
        <w:jc w:val="both"/>
        <w:rPr>
          <w:rFonts w:asciiTheme="minorHAnsi" w:hAnsiTheme="minorHAnsi" w:cs="Arial"/>
          <w:sz w:val="24"/>
          <w:szCs w:val="24"/>
        </w:rPr>
      </w:pPr>
      <w:r w:rsidRPr="002E2549">
        <w:rPr>
          <w:rFonts w:asciiTheme="minorHAnsi" w:hAnsiTheme="minorHAnsi" w:cs="Arial"/>
          <w:sz w:val="24"/>
          <w:szCs w:val="24"/>
        </w:rPr>
        <w:t>Socios de compañías colectivas y comanditarias.</w:t>
      </w:r>
    </w:p>
    <w:p w:rsidR="002E2549" w:rsidRPr="002E2549" w:rsidRDefault="002E2549" w:rsidP="0070252D">
      <w:pPr>
        <w:pStyle w:val="Prrafodelista"/>
        <w:numPr>
          <w:ilvl w:val="0"/>
          <w:numId w:val="10"/>
        </w:numPr>
        <w:tabs>
          <w:tab w:val="clear" w:pos="0"/>
          <w:tab w:val="num" w:pos="10308"/>
        </w:tabs>
        <w:spacing w:after="0" w:line="240" w:lineRule="auto"/>
        <w:jc w:val="both"/>
        <w:rPr>
          <w:rFonts w:asciiTheme="minorHAnsi" w:hAnsiTheme="minorHAnsi" w:cs="Arial"/>
          <w:sz w:val="24"/>
          <w:szCs w:val="24"/>
        </w:rPr>
      </w:pPr>
      <w:r w:rsidRPr="002E2549">
        <w:rPr>
          <w:rFonts w:asciiTheme="minorHAnsi" w:hAnsiTheme="minorHAnsi" w:cs="Arial"/>
          <w:sz w:val="24"/>
          <w:szCs w:val="24"/>
        </w:rPr>
        <w:t>Socios de comunidades de bienes y sociedades civiles.</w:t>
      </w:r>
    </w:p>
    <w:p w:rsidR="002E2549" w:rsidRPr="002E2549" w:rsidRDefault="002E2549" w:rsidP="0070252D">
      <w:pPr>
        <w:pStyle w:val="Prrafodelista"/>
        <w:numPr>
          <w:ilvl w:val="0"/>
          <w:numId w:val="10"/>
        </w:numPr>
        <w:tabs>
          <w:tab w:val="clear" w:pos="0"/>
          <w:tab w:val="num" w:pos="10308"/>
        </w:tabs>
        <w:spacing w:after="0" w:line="240" w:lineRule="auto"/>
        <w:jc w:val="both"/>
        <w:rPr>
          <w:rFonts w:asciiTheme="minorHAnsi" w:hAnsiTheme="minorHAnsi" w:cs="Arial"/>
          <w:sz w:val="24"/>
          <w:szCs w:val="24"/>
        </w:rPr>
      </w:pPr>
      <w:r w:rsidRPr="002E2549">
        <w:rPr>
          <w:rFonts w:asciiTheme="minorHAnsi" w:hAnsiTheme="minorHAnsi" w:cs="Arial"/>
          <w:sz w:val="24"/>
          <w:szCs w:val="24"/>
        </w:rPr>
        <w:t>Socios administradores o miembros de órganos de Administración de sociedades mercantiles.</w:t>
      </w:r>
    </w:p>
    <w:p w:rsidR="002E2549" w:rsidRPr="002E2549" w:rsidRDefault="002E2549" w:rsidP="002E2549">
      <w:pPr>
        <w:pStyle w:val="Prrafodelista"/>
        <w:spacing w:after="0" w:line="240" w:lineRule="auto"/>
        <w:ind w:left="709"/>
        <w:jc w:val="both"/>
        <w:rPr>
          <w:rFonts w:asciiTheme="minorHAnsi" w:hAnsiTheme="minorHAnsi" w:cs="Arial"/>
          <w:sz w:val="24"/>
          <w:szCs w:val="24"/>
        </w:rPr>
      </w:pPr>
      <w:r w:rsidRPr="002E2549">
        <w:rPr>
          <w:rFonts w:asciiTheme="minorHAnsi" w:hAnsiTheme="minorHAnsi" w:cs="Arial"/>
          <w:sz w:val="24"/>
          <w:szCs w:val="24"/>
        </w:rPr>
        <w:t>Debe realizarse dentro de los 30 días siguientes al inicio de la actividad, y el lugar donde acudir es la delegación de la Tesorería de la S.S. donde esté situada la empresa.</w:t>
      </w:r>
    </w:p>
    <w:p w:rsidR="002E2549" w:rsidRPr="002E2549" w:rsidRDefault="002E2549" w:rsidP="002E2549">
      <w:pPr>
        <w:pStyle w:val="Prrafodelista"/>
        <w:spacing w:after="0" w:line="240" w:lineRule="auto"/>
        <w:ind w:left="709"/>
        <w:jc w:val="both"/>
        <w:rPr>
          <w:rFonts w:asciiTheme="minorHAnsi" w:hAnsiTheme="minorHAnsi" w:cs="Arial"/>
          <w:sz w:val="24"/>
          <w:szCs w:val="24"/>
        </w:rPr>
      </w:pPr>
      <w:r w:rsidRPr="002E2549">
        <w:rPr>
          <w:rFonts w:asciiTheme="minorHAnsi" w:hAnsiTheme="minorHAnsi" w:cs="Arial"/>
          <w:sz w:val="24"/>
          <w:szCs w:val="24"/>
        </w:rPr>
        <w:t>Para realizar el alta en el RETA debe presentarse:</w:t>
      </w:r>
    </w:p>
    <w:p w:rsidR="002E2549" w:rsidRDefault="002E2549" w:rsidP="0070252D">
      <w:pPr>
        <w:pStyle w:val="Prrafodelista"/>
        <w:numPr>
          <w:ilvl w:val="0"/>
          <w:numId w:val="9"/>
        </w:numPr>
        <w:tabs>
          <w:tab w:val="clear" w:pos="1069"/>
          <w:tab w:val="num" w:pos="11377"/>
        </w:tabs>
        <w:spacing w:after="0" w:line="240" w:lineRule="auto"/>
        <w:jc w:val="both"/>
        <w:rPr>
          <w:rFonts w:asciiTheme="minorHAnsi" w:hAnsiTheme="minorHAnsi" w:cs="Arial"/>
          <w:sz w:val="24"/>
          <w:szCs w:val="24"/>
        </w:rPr>
      </w:pPr>
      <w:r w:rsidRPr="002E2549">
        <w:rPr>
          <w:rFonts w:asciiTheme="minorHAnsi" w:hAnsiTheme="minorHAnsi" w:cs="Arial"/>
          <w:sz w:val="24"/>
          <w:szCs w:val="24"/>
        </w:rPr>
        <w:t xml:space="preserve">Afiliación a la S.S. (TA1). </w:t>
      </w:r>
    </w:p>
    <w:p w:rsidR="002E2549" w:rsidRDefault="002E2549" w:rsidP="002E2549">
      <w:pPr>
        <w:spacing w:after="0" w:line="240" w:lineRule="auto"/>
        <w:jc w:val="both"/>
        <w:rPr>
          <w:rFonts w:cs="Arial"/>
          <w:sz w:val="24"/>
          <w:szCs w:val="24"/>
        </w:rPr>
      </w:pPr>
    </w:p>
    <w:p w:rsidR="002E2549" w:rsidRDefault="000932C9" w:rsidP="002E2549">
      <w:pPr>
        <w:spacing w:after="0" w:line="240" w:lineRule="auto"/>
        <w:jc w:val="both"/>
        <w:rPr>
          <w:rFonts w:cs="Arial"/>
          <w:sz w:val="24"/>
          <w:szCs w:val="24"/>
        </w:rPr>
      </w:pPr>
      <w:r>
        <w:rPr>
          <w:rFonts w:ascii="Arial" w:hAnsi="Arial" w:cs="Arial"/>
          <w:noProof/>
          <w:lang w:eastAsia="es-ES"/>
        </w:rPr>
        <w:lastRenderedPageBreak/>
        <w:drawing>
          <wp:inline distT="0" distB="0" distL="0" distR="0" wp14:anchorId="3739A442" wp14:editId="395F42E8">
            <wp:extent cx="5590691" cy="774297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2573" cy="7745583"/>
                    </a:xfrm>
                    <a:prstGeom prst="rect">
                      <a:avLst/>
                    </a:prstGeom>
                    <a:solidFill>
                      <a:srgbClr val="FFFFFF"/>
                    </a:solidFill>
                    <a:ln>
                      <a:noFill/>
                    </a:ln>
                  </pic:spPr>
                </pic:pic>
              </a:graphicData>
            </a:graphic>
          </wp:inline>
        </w:drawing>
      </w:r>
    </w:p>
    <w:p w:rsidR="002E2549" w:rsidRPr="002E2549" w:rsidRDefault="002E2549" w:rsidP="002E2549">
      <w:pPr>
        <w:spacing w:after="0" w:line="240" w:lineRule="auto"/>
        <w:jc w:val="both"/>
        <w:rPr>
          <w:rFonts w:cs="Arial"/>
          <w:sz w:val="24"/>
          <w:szCs w:val="24"/>
        </w:rPr>
      </w:pPr>
    </w:p>
    <w:p w:rsidR="002E2549" w:rsidRDefault="002E2549" w:rsidP="0070252D">
      <w:pPr>
        <w:pStyle w:val="Prrafodelista"/>
        <w:numPr>
          <w:ilvl w:val="0"/>
          <w:numId w:val="9"/>
        </w:numPr>
        <w:tabs>
          <w:tab w:val="clear" w:pos="1069"/>
          <w:tab w:val="num" w:pos="11377"/>
        </w:tabs>
        <w:spacing w:after="0" w:line="240" w:lineRule="auto"/>
        <w:jc w:val="both"/>
        <w:rPr>
          <w:rFonts w:asciiTheme="minorHAnsi" w:hAnsiTheme="minorHAnsi" w:cs="Arial"/>
          <w:sz w:val="24"/>
          <w:szCs w:val="24"/>
        </w:rPr>
      </w:pPr>
      <w:r w:rsidRPr="002E2549">
        <w:rPr>
          <w:rFonts w:asciiTheme="minorHAnsi" w:hAnsiTheme="minorHAnsi" w:cs="Arial"/>
          <w:sz w:val="24"/>
          <w:szCs w:val="24"/>
        </w:rPr>
        <w:t xml:space="preserve">Documento de alta en el RETA (TA0521/1). </w:t>
      </w:r>
    </w:p>
    <w:p w:rsidR="000932C9" w:rsidRDefault="000932C9" w:rsidP="000932C9">
      <w:pPr>
        <w:spacing w:after="0" w:line="240" w:lineRule="auto"/>
        <w:jc w:val="both"/>
        <w:rPr>
          <w:rFonts w:cs="Arial"/>
          <w:sz w:val="24"/>
          <w:szCs w:val="24"/>
        </w:rPr>
      </w:pPr>
    </w:p>
    <w:p w:rsidR="000932C9" w:rsidRDefault="000932C9" w:rsidP="000932C9">
      <w:pPr>
        <w:spacing w:after="0" w:line="240" w:lineRule="auto"/>
        <w:jc w:val="both"/>
        <w:rPr>
          <w:rFonts w:cs="Arial"/>
          <w:sz w:val="24"/>
          <w:szCs w:val="24"/>
        </w:rPr>
      </w:pPr>
      <w:r>
        <w:rPr>
          <w:rFonts w:ascii="Arial" w:hAnsi="Arial" w:cs="Arial"/>
          <w:noProof/>
          <w:lang w:eastAsia="es-ES"/>
        </w:rPr>
        <w:lastRenderedPageBreak/>
        <w:drawing>
          <wp:inline distT="0" distB="0" distL="0" distR="0" wp14:anchorId="16968A56" wp14:editId="2845C6BB">
            <wp:extent cx="5619750" cy="79259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089" cy="7925036"/>
                    </a:xfrm>
                    <a:prstGeom prst="rect">
                      <a:avLst/>
                    </a:prstGeom>
                    <a:solidFill>
                      <a:srgbClr val="FFFFFF"/>
                    </a:solidFill>
                    <a:ln>
                      <a:noFill/>
                    </a:ln>
                  </pic:spPr>
                </pic:pic>
              </a:graphicData>
            </a:graphic>
          </wp:inline>
        </w:drawing>
      </w:r>
    </w:p>
    <w:p w:rsidR="000932C9" w:rsidRPr="000932C9" w:rsidRDefault="000932C9" w:rsidP="000932C9">
      <w:pPr>
        <w:spacing w:after="0" w:line="240" w:lineRule="auto"/>
        <w:jc w:val="both"/>
        <w:rPr>
          <w:rFonts w:cs="Arial"/>
          <w:sz w:val="24"/>
          <w:szCs w:val="24"/>
        </w:rPr>
      </w:pPr>
    </w:p>
    <w:p w:rsidR="002E2549" w:rsidRPr="002E2549" w:rsidRDefault="002E2549" w:rsidP="0070252D">
      <w:pPr>
        <w:pStyle w:val="Prrafodelista"/>
        <w:numPr>
          <w:ilvl w:val="0"/>
          <w:numId w:val="9"/>
        </w:numPr>
        <w:tabs>
          <w:tab w:val="clear" w:pos="1069"/>
          <w:tab w:val="num" w:pos="11377"/>
        </w:tabs>
        <w:spacing w:after="0" w:line="240" w:lineRule="auto"/>
        <w:jc w:val="both"/>
        <w:rPr>
          <w:rFonts w:asciiTheme="minorHAnsi" w:hAnsiTheme="minorHAnsi" w:cs="Arial"/>
          <w:sz w:val="24"/>
          <w:szCs w:val="24"/>
        </w:rPr>
      </w:pPr>
      <w:r w:rsidRPr="002E2549">
        <w:rPr>
          <w:rFonts w:asciiTheme="minorHAnsi" w:hAnsiTheme="minorHAnsi" w:cs="Arial"/>
          <w:sz w:val="24"/>
          <w:szCs w:val="24"/>
        </w:rPr>
        <w:t>Alta en el IAE.</w:t>
      </w:r>
    </w:p>
    <w:p w:rsidR="002E2549" w:rsidRPr="002E2549" w:rsidRDefault="002E2549" w:rsidP="0070252D">
      <w:pPr>
        <w:pStyle w:val="Prrafodelista"/>
        <w:numPr>
          <w:ilvl w:val="0"/>
          <w:numId w:val="9"/>
        </w:numPr>
        <w:tabs>
          <w:tab w:val="clear" w:pos="1069"/>
          <w:tab w:val="num" w:pos="11377"/>
        </w:tabs>
        <w:spacing w:after="0" w:line="240" w:lineRule="auto"/>
        <w:jc w:val="both"/>
        <w:rPr>
          <w:rFonts w:asciiTheme="minorHAnsi" w:hAnsiTheme="minorHAnsi" w:cs="Arial"/>
          <w:sz w:val="24"/>
          <w:szCs w:val="24"/>
        </w:rPr>
      </w:pPr>
      <w:r w:rsidRPr="002E2549">
        <w:rPr>
          <w:rFonts w:asciiTheme="minorHAnsi" w:hAnsiTheme="minorHAnsi" w:cs="Arial"/>
          <w:sz w:val="24"/>
          <w:szCs w:val="24"/>
        </w:rPr>
        <w:t>DNI del solicitante.</w:t>
      </w:r>
    </w:p>
    <w:p w:rsidR="002E2549" w:rsidRDefault="002E2549" w:rsidP="0070252D">
      <w:pPr>
        <w:pStyle w:val="Prrafodelista"/>
        <w:numPr>
          <w:ilvl w:val="0"/>
          <w:numId w:val="9"/>
        </w:numPr>
        <w:tabs>
          <w:tab w:val="clear" w:pos="1069"/>
          <w:tab w:val="num" w:pos="11377"/>
        </w:tabs>
        <w:spacing w:after="0" w:line="240" w:lineRule="auto"/>
        <w:jc w:val="both"/>
        <w:rPr>
          <w:rFonts w:asciiTheme="minorHAnsi" w:hAnsiTheme="minorHAnsi" w:cs="Arial"/>
          <w:sz w:val="24"/>
          <w:szCs w:val="24"/>
        </w:rPr>
      </w:pPr>
      <w:r w:rsidRPr="002E2549">
        <w:rPr>
          <w:rFonts w:asciiTheme="minorHAnsi" w:hAnsiTheme="minorHAnsi" w:cs="Arial"/>
          <w:sz w:val="24"/>
          <w:szCs w:val="24"/>
        </w:rPr>
        <w:t>Escritura pública y CIF.</w:t>
      </w:r>
    </w:p>
    <w:p w:rsidR="000932C9" w:rsidRDefault="000932C9" w:rsidP="000932C9">
      <w:pPr>
        <w:spacing w:after="0" w:line="240" w:lineRule="auto"/>
        <w:jc w:val="both"/>
        <w:rPr>
          <w:rFonts w:cs="Arial"/>
          <w:sz w:val="24"/>
          <w:szCs w:val="24"/>
        </w:rPr>
      </w:pPr>
    </w:p>
    <w:p w:rsidR="000932C9" w:rsidRDefault="000932C9" w:rsidP="000932C9">
      <w:pPr>
        <w:spacing w:after="0" w:line="240" w:lineRule="auto"/>
        <w:jc w:val="both"/>
        <w:rPr>
          <w:rFonts w:cs="Arial"/>
          <w:sz w:val="24"/>
          <w:szCs w:val="24"/>
        </w:rPr>
      </w:pPr>
    </w:p>
    <w:p w:rsidR="000932C9" w:rsidRPr="000932C9" w:rsidRDefault="000932C9" w:rsidP="000932C9">
      <w:pPr>
        <w:pStyle w:val="Prrafodelista"/>
        <w:spacing w:after="0" w:line="240" w:lineRule="auto"/>
        <w:ind w:left="0" w:firstLine="709"/>
        <w:jc w:val="both"/>
        <w:rPr>
          <w:rFonts w:asciiTheme="minorHAnsi" w:hAnsiTheme="minorHAnsi" w:cs="Arial"/>
          <w:sz w:val="24"/>
          <w:szCs w:val="24"/>
        </w:rPr>
      </w:pPr>
      <w:r>
        <w:rPr>
          <w:rFonts w:cs="Arial"/>
          <w:sz w:val="24"/>
          <w:szCs w:val="24"/>
        </w:rPr>
        <w:t xml:space="preserve">Alta en el Régimen General de la Seguridad Social: </w:t>
      </w:r>
      <w:r w:rsidRPr="000932C9">
        <w:rPr>
          <w:rFonts w:asciiTheme="minorHAnsi" w:hAnsiTheme="minorHAnsi" w:cs="Arial"/>
          <w:sz w:val="24"/>
          <w:szCs w:val="24"/>
        </w:rPr>
        <w:t>Deberán darse de alta:</w:t>
      </w:r>
    </w:p>
    <w:p w:rsidR="000932C9" w:rsidRPr="000932C9" w:rsidRDefault="000932C9" w:rsidP="0070252D">
      <w:pPr>
        <w:pStyle w:val="Prrafodelista"/>
        <w:numPr>
          <w:ilvl w:val="0"/>
          <w:numId w:val="10"/>
        </w:numPr>
        <w:tabs>
          <w:tab w:val="clear" w:pos="0"/>
          <w:tab w:val="num" w:pos="10308"/>
        </w:tabs>
        <w:spacing w:after="0" w:line="240" w:lineRule="auto"/>
        <w:jc w:val="both"/>
        <w:rPr>
          <w:rFonts w:asciiTheme="minorHAnsi" w:hAnsiTheme="minorHAnsi" w:cs="Arial"/>
          <w:sz w:val="24"/>
          <w:szCs w:val="24"/>
        </w:rPr>
      </w:pPr>
      <w:r w:rsidRPr="000932C9">
        <w:rPr>
          <w:rFonts w:asciiTheme="minorHAnsi" w:hAnsiTheme="minorHAnsi" w:cs="Arial"/>
          <w:sz w:val="24"/>
          <w:szCs w:val="24"/>
        </w:rPr>
        <w:t>Trabajadores por cuenta ajena.</w:t>
      </w:r>
    </w:p>
    <w:p w:rsidR="000932C9" w:rsidRPr="000932C9" w:rsidRDefault="000932C9" w:rsidP="0070252D">
      <w:pPr>
        <w:pStyle w:val="Prrafodelista"/>
        <w:numPr>
          <w:ilvl w:val="0"/>
          <w:numId w:val="10"/>
        </w:numPr>
        <w:tabs>
          <w:tab w:val="clear" w:pos="0"/>
          <w:tab w:val="num" w:pos="10308"/>
        </w:tabs>
        <w:spacing w:after="0" w:line="240" w:lineRule="auto"/>
        <w:jc w:val="both"/>
        <w:rPr>
          <w:rFonts w:asciiTheme="minorHAnsi" w:hAnsiTheme="minorHAnsi" w:cs="Arial"/>
          <w:sz w:val="24"/>
          <w:szCs w:val="24"/>
        </w:rPr>
      </w:pPr>
      <w:r w:rsidRPr="000932C9">
        <w:rPr>
          <w:rFonts w:asciiTheme="minorHAnsi" w:hAnsiTheme="minorHAnsi" w:cs="Arial"/>
          <w:sz w:val="24"/>
          <w:szCs w:val="24"/>
        </w:rPr>
        <w:t>Socios trabajadores.</w:t>
      </w:r>
    </w:p>
    <w:p w:rsidR="000932C9" w:rsidRPr="000932C9" w:rsidRDefault="000932C9" w:rsidP="000932C9">
      <w:pPr>
        <w:pStyle w:val="Prrafodelista"/>
        <w:spacing w:after="0" w:line="240" w:lineRule="auto"/>
        <w:jc w:val="both"/>
        <w:rPr>
          <w:rFonts w:asciiTheme="minorHAnsi" w:hAnsiTheme="minorHAnsi" w:cs="Arial"/>
          <w:sz w:val="24"/>
          <w:szCs w:val="24"/>
        </w:rPr>
      </w:pPr>
      <w:r w:rsidRPr="000932C9">
        <w:rPr>
          <w:rFonts w:asciiTheme="minorHAnsi" w:hAnsiTheme="minorHAnsi" w:cs="Arial"/>
          <w:sz w:val="24"/>
          <w:szCs w:val="24"/>
        </w:rPr>
        <w:t>Debe presentarse una fotocopia del DNI del trabajador y realizar el trámite antes del inicio de la actividad.</w:t>
      </w:r>
    </w:p>
    <w:p w:rsidR="000932C9" w:rsidRDefault="000932C9" w:rsidP="000932C9">
      <w:pPr>
        <w:pStyle w:val="Prrafodelista"/>
        <w:spacing w:after="0" w:line="240" w:lineRule="auto"/>
        <w:ind w:left="709"/>
        <w:jc w:val="both"/>
        <w:rPr>
          <w:rFonts w:asciiTheme="minorHAnsi" w:hAnsiTheme="minorHAnsi" w:cs="Arial"/>
          <w:sz w:val="24"/>
          <w:szCs w:val="24"/>
        </w:rPr>
      </w:pPr>
      <w:r w:rsidRPr="000932C9">
        <w:rPr>
          <w:rFonts w:asciiTheme="minorHAnsi" w:hAnsiTheme="minorHAnsi" w:cs="Arial"/>
          <w:sz w:val="24"/>
          <w:szCs w:val="24"/>
        </w:rPr>
        <w:t>El lugar donde acudir es la delegación de la Tesorería de la S.S. donde esté situada la empresa.</w:t>
      </w:r>
    </w:p>
    <w:p w:rsidR="00951475" w:rsidRDefault="00951475" w:rsidP="000932C9">
      <w:pPr>
        <w:pStyle w:val="Prrafodelista"/>
        <w:spacing w:after="0" w:line="240" w:lineRule="auto"/>
        <w:ind w:left="709"/>
        <w:jc w:val="both"/>
        <w:rPr>
          <w:rFonts w:asciiTheme="minorHAnsi" w:hAnsiTheme="minorHAnsi" w:cs="Arial"/>
          <w:sz w:val="24"/>
          <w:szCs w:val="24"/>
        </w:rPr>
      </w:pPr>
    </w:p>
    <w:p w:rsidR="000932C9" w:rsidRDefault="000932C9" w:rsidP="000932C9">
      <w:pPr>
        <w:pStyle w:val="Prrafodelista"/>
        <w:spacing w:after="0" w:line="240" w:lineRule="auto"/>
        <w:ind w:left="709"/>
        <w:jc w:val="both"/>
        <w:rPr>
          <w:rFonts w:asciiTheme="minorHAnsi" w:hAnsiTheme="minorHAnsi" w:cs="Arial"/>
          <w:sz w:val="24"/>
          <w:szCs w:val="24"/>
        </w:rPr>
      </w:pPr>
    </w:p>
    <w:p w:rsidR="000932C9" w:rsidRPr="000932C9" w:rsidRDefault="000932C9" w:rsidP="0070252D">
      <w:pPr>
        <w:pStyle w:val="Prrafodelista"/>
        <w:numPr>
          <w:ilvl w:val="0"/>
          <w:numId w:val="9"/>
        </w:numPr>
        <w:tabs>
          <w:tab w:val="clear" w:pos="1069"/>
          <w:tab w:val="num" w:pos="11377"/>
        </w:tabs>
        <w:spacing w:after="0" w:line="240" w:lineRule="auto"/>
        <w:jc w:val="both"/>
        <w:rPr>
          <w:rFonts w:asciiTheme="minorHAnsi" w:hAnsiTheme="minorHAnsi" w:cs="Arial"/>
          <w:sz w:val="24"/>
          <w:szCs w:val="24"/>
        </w:rPr>
      </w:pPr>
      <w:r w:rsidRPr="000932C9">
        <w:rPr>
          <w:rFonts w:asciiTheme="minorHAnsi" w:hAnsiTheme="minorHAnsi" w:cs="Arial"/>
          <w:sz w:val="24"/>
          <w:szCs w:val="24"/>
        </w:rPr>
        <w:t>Comunicación de apertura del centro de trabajo: Deben realizar esta comunicación cualquier empresa que abra un centro de trabajo, aportando todos los datos relacionados con ésta (centro de trabajo, plantilla, actividad, etc.) y el libro de visitas.</w:t>
      </w:r>
    </w:p>
    <w:p w:rsidR="000932C9" w:rsidRDefault="000932C9" w:rsidP="000932C9">
      <w:pPr>
        <w:pStyle w:val="Prrafodelista"/>
        <w:spacing w:after="0" w:line="240" w:lineRule="auto"/>
        <w:ind w:left="709"/>
        <w:jc w:val="both"/>
        <w:rPr>
          <w:rFonts w:asciiTheme="minorHAnsi" w:hAnsiTheme="minorHAnsi" w:cs="Arial"/>
          <w:sz w:val="24"/>
          <w:szCs w:val="24"/>
        </w:rPr>
      </w:pPr>
      <w:r w:rsidRPr="000932C9">
        <w:rPr>
          <w:rFonts w:asciiTheme="minorHAnsi" w:hAnsiTheme="minorHAnsi" w:cs="Arial"/>
          <w:sz w:val="24"/>
          <w:szCs w:val="24"/>
        </w:rPr>
        <w:t>El lugar donde comunicar la apertura es la Dirección Provincial de Trabajo y el plazo para ello son 30 días siguientes al inicio de la actividad.</w:t>
      </w:r>
    </w:p>
    <w:p w:rsidR="0070252D" w:rsidRDefault="0070252D" w:rsidP="0070252D">
      <w:pPr>
        <w:spacing w:after="0" w:line="240" w:lineRule="auto"/>
        <w:jc w:val="both"/>
        <w:rPr>
          <w:rFonts w:cs="Arial"/>
          <w:sz w:val="24"/>
          <w:szCs w:val="24"/>
          <w:u w:val="single"/>
        </w:rPr>
      </w:pPr>
    </w:p>
    <w:p w:rsidR="00951475" w:rsidRPr="0070252D" w:rsidRDefault="00951475" w:rsidP="0070252D">
      <w:pPr>
        <w:spacing w:after="0" w:line="240" w:lineRule="auto"/>
        <w:jc w:val="both"/>
        <w:rPr>
          <w:rFonts w:cs="Arial"/>
          <w:sz w:val="24"/>
          <w:szCs w:val="24"/>
          <w:u w:val="single"/>
        </w:rPr>
      </w:pPr>
      <w:r w:rsidRPr="0070252D">
        <w:rPr>
          <w:rFonts w:cs="Arial"/>
          <w:sz w:val="24"/>
          <w:szCs w:val="24"/>
          <w:u w:val="single"/>
        </w:rPr>
        <w:t>Servicios de la Ventanilla única</w:t>
      </w:r>
    </w:p>
    <w:p w:rsidR="00951475" w:rsidRDefault="00951475" w:rsidP="00951475">
      <w:pPr>
        <w:pStyle w:val="Prrafodelista"/>
        <w:spacing w:after="0" w:line="240" w:lineRule="auto"/>
        <w:ind w:left="709"/>
        <w:jc w:val="both"/>
        <w:rPr>
          <w:rFonts w:asciiTheme="minorHAnsi" w:hAnsiTheme="minorHAnsi" w:cs="Arial"/>
          <w:sz w:val="24"/>
          <w:szCs w:val="24"/>
          <w:u w:val="single"/>
        </w:rPr>
      </w:pPr>
    </w:p>
    <w:p w:rsidR="00951475" w:rsidRPr="0070252D" w:rsidRDefault="00951475" w:rsidP="0070252D">
      <w:pPr>
        <w:ind w:left="708"/>
        <w:rPr>
          <w:rFonts w:cs="Arial"/>
        </w:rPr>
      </w:pPr>
      <w:r w:rsidRPr="0070252D">
        <w:t xml:space="preserve">El servicio </w:t>
      </w:r>
      <w:r w:rsidRPr="0070252D">
        <w:rPr>
          <w:rStyle w:val="Textoennegrita"/>
          <w:b w:val="0"/>
          <w:sz w:val="24"/>
          <w:szCs w:val="24"/>
        </w:rPr>
        <w:t>Ventanilla Única Empresarial Online</w:t>
      </w:r>
      <w:r w:rsidRPr="0070252D">
        <w:t xml:space="preserve"> pretende universalizar la labor de asesoramiento para la creación de empresas y apoyo a emprendedores que presta la red de Ventanillas Únicas Empresariales (VUE) de las </w:t>
      </w:r>
      <w:r w:rsidRPr="0070252D">
        <w:rPr>
          <w:rStyle w:val="Textoennegrita"/>
          <w:b w:val="0"/>
          <w:sz w:val="24"/>
          <w:szCs w:val="24"/>
        </w:rPr>
        <w:t>Cámaras de Comercio españolas</w:t>
      </w:r>
      <w:r w:rsidRPr="0070252D">
        <w:t>. Para ello, ofrece un servicio de asesoramiento online abierto y gratuito, que aspira a mantener un alto nivel de calidad, eficacia y rapidez en la gestión de las consultas recibidas.</w:t>
      </w:r>
    </w:p>
    <w:p w:rsidR="00951475" w:rsidRPr="0070252D" w:rsidRDefault="00951475" w:rsidP="0070252D">
      <w:pPr>
        <w:pStyle w:val="Prrafodelista"/>
        <w:spacing w:after="0" w:line="240" w:lineRule="auto"/>
        <w:ind w:left="708"/>
        <w:jc w:val="both"/>
        <w:rPr>
          <w:rFonts w:asciiTheme="minorHAnsi" w:hAnsiTheme="minorHAnsi" w:cs="Arial"/>
          <w:i/>
        </w:rPr>
      </w:pPr>
      <w:r w:rsidRPr="0070252D">
        <w:rPr>
          <w:rFonts w:asciiTheme="minorHAnsi" w:hAnsiTheme="minorHAnsi" w:cs="Arial"/>
        </w:rPr>
        <w:t>Se diferencian tres áreas sucesivas:</w:t>
      </w:r>
    </w:p>
    <w:p w:rsidR="00951475" w:rsidRPr="0070252D" w:rsidRDefault="00951475" w:rsidP="0070252D">
      <w:pPr>
        <w:pStyle w:val="Prrafodelista"/>
        <w:numPr>
          <w:ilvl w:val="0"/>
          <w:numId w:val="11"/>
        </w:numPr>
        <w:spacing w:after="120" w:line="240" w:lineRule="auto"/>
        <w:ind w:left="1065"/>
        <w:jc w:val="both"/>
        <w:rPr>
          <w:rFonts w:asciiTheme="minorHAnsi" w:hAnsiTheme="minorHAnsi" w:cs="Arial"/>
        </w:rPr>
      </w:pPr>
      <w:r w:rsidRPr="0070252D">
        <w:rPr>
          <w:rFonts w:asciiTheme="minorHAnsi" w:hAnsiTheme="minorHAnsi" w:cs="Arial"/>
          <w:i/>
        </w:rPr>
        <w:t>Información y direccionamiento.</w:t>
      </w:r>
    </w:p>
    <w:p w:rsidR="00951475" w:rsidRPr="0070252D" w:rsidRDefault="00951475" w:rsidP="0070252D">
      <w:pPr>
        <w:pStyle w:val="Prrafodelista"/>
        <w:spacing w:after="120" w:line="240" w:lineRule="auto"/>
        <w:ind w:left="1065"/>
        <w:jc w:val="both"/>
        <w:rPr>
          <w:rFonts w:asciiTheme="minorHAnsi" w:hAnsiTheme="minorHAnsi" w:cs="Arial"/>
          <w:i/>
        </w:rPr>
      </w:pPr>
      <w:r w:rsidRPr="0070252D">
        <w:rPr>
          <w:rFonts w:asciiTheme="minorHAnsi" w:hAnsiTheme="minorHAnsi" w:cs="Arial"/>
        </w:rPr>
        <w:t>De forma presencial o telefónica se informa sobre los servicios que ofrece y en su caso se dirige al emprendedor a la sección en que será aconsejado.</w:t>
      </w:r>
    </w:p>
    <w:p w:rsidR="00951475" w:rsidRPr="0070252D" w:rsidRDefault="00951475" w:rsidP="0070252D">
      <w:pPr>
        <w:pStyle w:val="Prrafodelista"/>
        <w:numPr>
          <w:ilvl w:val="0"/>
          <w:numId w:val="11"/>
        </w:numPr>
        <w:spacing w:after="120" w:line="240" w:lineRule="auto"/>
        <w:ind w:left="1065"/>
        <w:jc w:val="both"/>
        <w:rPr>
          <w:rFonts w:asciiTheme="minorHAnsi" w:hAnsiTheme="minorHAnsi" w:cs="Arial"/>
        </w:rPr>
      </w:pPr>
      <w:r w:rsidRPr="0070252D">
        <w:rPr>
          <w:rFonts w:asciiTheme="minorHAnsi" w:hAnsiTheme="minorHAnsi" w:cs="Arial"/>
          <w:i/>
        </w:rPr>
        <w:t>Orientación y asesoramiento</w:t>
      </w:r>
      <w:r w:rsidRPr="0070252D">
        <w:rPr>
          <w:rFonts w:asciiTheme="minorHAnsi" w:hAnsiTheme="minorHAnsi" w:cs="Arial"/>
        </w:rPr>
        <w:t>.</w:t>
      </w:r>
    </w:p>
    <w:p w:rsidR="00951475" w:rsidRPr="0070252D" w:rsidRDefault="00951475" w:rsidP="0070252D">
      <w:pPr>
        <w:pStyle w:val="Prrafodelista"/>
        <w:spacing w:after="120" w:line="240" w:lineRule="auto"/>
        <w:ind w:left="1065"/>
        <w:rPr>
          <w:rFonts w:asciiTheme="minorHAnsi" w:hAnsiTheme="minorHAnsi" w:cs="Arial"/>
          <w:i/>
        </w:rPr>
      </w:pPr>
      <w:r w:rsidRPr="0070252D">
        <w:rPr>
          <w:rFonts w:asciiTheme="minorHAnsi" w:hAnsiTheme="minorHAnsi" w:cs="Arial"/>
        </w:rPr>
        <w:t>El emprendedor recibe asesoramiento sobre su proyecto de empresa, desde la forma jurídica adecuada a otros aspectos como la financiación.</w:t>
      </w:r>
    </w:p>
    <w:p w:rsidR="00951475" w:rsidRPr="0070252D" w:rsidRDefault="00951475" w:rsidP="0070252D">
      <w:pPr>
        <w:pStyle w:val="Prrafodelista"/>
        <w:numPr>
          <w:ilvl w:val="0"/>
          <w:numId w:val="11"/>
        </w:numPr>
        <w:spacing w:after="120" w:line="240" w:lineRule="auto"/>
        <w:ind w:left="1065"/>
        <w:jc w:val="both"/>
        <w:rPr>
          <w:rFonts w:asciiTheme="minorHAnsi" w:hAnsiTheme="minorHAnsi" w:cs="Arial"/>
        </w:rPr>
      </w:pPr>
      <w:r w:rsidRPr="0070252D">
        <w:rPr>
          <w:rFonts w:asciiTheme="minorHAnsi" w:hAnsiTheme="minorHAnsi" w:cs="Arial"/>
          <w:i/>
        </w:rPr>
        <w:t>Tramitación</w:t>
      </w:r>
      <w:r w:rsidRPr="0070252D">
        <w:rPr>
          <w:rFonts w:asciiTheme="minorHAnsi" w:hAnsiTheme="minorHAnsi" w:cs="Arial"/>
        </w:rPr>
        <w:t>.</w:t>
      </w:r>
    </w:p>
    <w:p w:rsidR="00951475" w:rsidRDefault="00951475" w:rsidP="0070252D">
      <w:pPr>
        <w:spacing w:after="0" w:line="240" w:lineRule="auto"/>
        <w:ind w:left="1413"/>
        <w:jc w:val="both"/>
        <w:rPr>
          <w:rFonts w:cs="Arial"/>
        </w:rPr>
      </w:pPr>
      <w:r w:rsidRPr="0070252D">
        <w:rPr>
          <w:rFonts w:cs="Arial"/>
        </w:rPr>
        <w:t>Trámites relacionados con la adopción de la personalidad jurídica y para la puesta en marcha del negocio</w:t>
      </w:r>
      <w:r w:rsidR="0070252D">
        <w:rPr>
          <w:rFonts w:cs="Arial"/>
        </w:rPr>
        <w:t>.</w:t>
      </w:r>
    </w:p>
    <w:p w:rsidR="0070252D" w:rsidRDefault="0070252D" w:rsidP="0070252D">
      <w:pPr>
        <w:spacing w:after="0" w:line="240" w:lineRule="auto"/>
        <w:ind w:left="1413"/>
        <w:jc w:val="both"/>
        <w:rPr>
          <w:rFonts w:cs="Arial"/>
        </w:rPr>
      </w:pPr>
    </w:p>
    <w:p w:rsidR="0070252D" w:rsidRDefault="0070252D" w:rsidP="0070252D">
      <w:pPr>
        <w:spacing w:after="0" w:line="240" w:lineRule="auto"/>
        <w:ind w:left="1413"/>
        <w:jc w:val="both"/>
        <w:rPr>
          <w:rFonts w:cs="Arial"/>
        </w:rPr>
      </w:pPr>
    </w:p>
    <w:p w:rsidR="0070252D" w:rsidRDefault="0070252D" w:rsidP="00DA7B60">
      <w:pPr>
        <w:spacing w:after="0" w:line="240" w:lineRule="auto"/>
        <w:ind w:firstLine="708"/>
        <w:jc w:val="both"/>
        <w:rPr>
          <w:rFonts w:cs="Arial"/>
          <w:u w:val="single"/>
        </w:rPr>
      </w:pPr>
      <w:r>
        <w:rPr>
          <w:rFonts w:cs="Arial"/>
          <w:u w:val="single"/>
        </w:rPr>
        <w:t>Constitución telemática</w:t>
      </w:r>
    </w:p>
    <w:p w:rsidR="0070252D" w:rsidRPr="0070252D" w:rsidRDefault="0070252D" w:rsidP="0070252D">
      <w:pPr>
        <w:pStyle w:val="NormalWeb"/>
        <w:ind w:left="708"/>
        <w:rPr>
          <w:rFonts w:asciiTheme="minorHAnsi" w:hAnsiTheme="minorHAnsi"/>
        </w:rPr>
      </w:pPr>
      <w:r w:rsidRPr="0070252D">
        <w:rPr>
          <w:rFonts w:asciiTheme="minorHAnsi" w:hAnsiTheme="minorHAnsi"/>
        </w:rPr>
        <w:t xml:space="preserve">Con el procedimiento telemático, sólo tiene que ir presencialmente a un Punto de Asesoramiento e Inicio del Trámite (PAIT), o usted mismo desde cualquier ordenador con acceso a Internet, y a la Notaría, evitando desplazamientos para realizar el resto de los trámites para constituir su sociedad , no siendo necesario utilizar formularios en papel. El personal del PAIT o usted mismo desde cualquier ordenador con acceso a Internet, se encarga de cumplimentar </w:t>
      </w:r>
      <w:r w:rsidRPr="0070252D">
        <w:rPr>
          <w:rFonts w:asciiTheme="minorHAnsi" w:hAnsiTheme="minorHAnsi"/>
        </w:rPr>
        <w:lastRenderedPageBreak/>
        <w:t>sus datos en el Documento Único Electrónico (DUE), siendo el Sistema de Tramitación Telemática del Centro de Información y Red de Creación de Empresas (STT-CIRCE) el que realizará las siguientes gestiones:</w:t>
      </w:r>
    </w:p>
    <w:p w:rsidR="0070252D" w:rsidRPr="0070252D" w:rsidRDefault="0070252D" w:rsidP="0070252D">
      <w:pPr>
        <w:numPr>
          <w:ilvl w:val="0"/>
          <w:numId w:val="12"/>
        </w:numPr>
        <w:tabs>
          <w:tab w:val="clear" w:pos="720"/>
          <w:tab w:val="num" w:pos="12096"/>
        </w:tabs>
        <w:spacing w:before="100" w:beforeAutospacing="1" w:after="100" w:afterAutospacing="1" w:line="240" w:lineRule="auto"/>
        <w:ind w:left="1788"/>
        <w:rPr>
          <w:sz w:val="24"/>
          <w:szCs w:val="24"/>
        </w:rPr>
      </w:pPr>
      <w:r w:rsidRPr="0070252D">
        <w:rPr>
          <w:sz w:val="24"/>
          <w:szCs w:val="24"/>
        </w:rPr>
        <w:t xml:space="preserve">Reserva de la Denominación Social (Sólo SLNE) </w:t>
      </w:r>
    </w:p>
    <w:p w:rsidR="0070252D" w:rsidRPr="0070252D" w:rsidRDefault="0070252D" w:rsidP="0070252D">
      <w:pPr>
        <w:numPr>
          <w:ilvl w:val="0"/>
          <w:numId w:val="12"/>
        </w:numPr>
        <w:tabs>
          <w:tab w:val="clear" w:pos="720"/>
          <w:tab w:val="num" w:pos="11028"/>
        </w:tabs>
        <w:spacing w:before="100" w:beforeAutospacing="1" w:after="100" w:afterAutospacing="1" w:line="240" w:lineRule="auto"/>
        <w:ind w:left="1788"/>
        <w:rPr>
          <w:sz w:val="24"/>
          <w:szCs w:val="24"/>
        </w:rPr>
      </w:pPr>
      <w:r w:rsidRPr="0070252D">
        <w:rPr>
          <w:sz w:val="24"/>
          <w:szCs w:val="24"/>
        </w:rPr>
        <w:t xml:space="preserve">Reserva de cita con la Notaría. </w:t>
      </w:r>
    </w:p>
    <w:p w:rsidR="0070252D" w:rsidRPr="0070252D" w:rsidRDefault="0070252D" w:rsidP="0070252D">
      <w:pPr>
        <w:numPr>
          <w:ilvl w:val="0"/>
          <w:numId w:val="12"/>
        </w:numPr>
        <w:tabs>
          <w:tab w:val="clear" w:pos="720"/>
          <w:tab w:val="num" w:pos="9960"/>
        </w:tabs>
        <w:spacing w:before="100" w:beforeAutospacing="1" w:after="100" w:afterAutospacing="1" w:line="240" w:lineRule="auto"/>
        <w:ind w:left="1788"/>
        <w:rPr>
          <w:sz w:val="24"/>
          <w:szCs w:val="24"/>
        </w:rPr>
      </w:pPr>
      <w:r w:rsidRPr="0070252D">
        <w:rPr>
          <w:sz w:val="24"/>
          <w:szCs w:val="24"/>
        </w:rPr>
        <w:t xml:space="preserve">Solicitud del NIF provisional </w:t>
      </w:r>
    </w:p>
    <w:p w:rsidR="0070252D" w:rsidRPr="0070252D" w:rsidRDefault="0070252D" w:rsidP="0070252D">
      <w:pPr>
        <w:numPr>
          <w:ilvl w:val="0"/>
          <w:numId w:val="12"/>
        </w:numPr>
        <w:tabs>
          <w:tab w:val="clear" w:pos="720"/>
          <w:tab w:val="num" w:pos="8892"/>
        </w:tabs>
        <w:spacing w:before="100" w:beforeAutospacing="1" w:after="100" w:afterAutospacing="1" w:line="240" w:lineRule="auto"/>
        <w:ind w:left="1788"/>
        <w:rPr>
          <w:sz w:val="24"/>
          <w:szCs w:val="24"/>
        </w:rPr>
      </w:pPr>
      <w:r w:rsidRPr="0070252D">
        <w:rPr>
          <w:sz w:val="24"/>
          <w:szCs w:val="24"/>
        </w:rPr>
        <w:t xml:space="preserve">Presentación de la Declaración Censal de Inicio de Actividad </w:t>
      </w:r>
    </w:p>
    <w:p w:rsidR="0070252D" w:rsidRPr="0070252D" w:rsidRDefault="0070252D" w:rsidP="0070252D">
      <w:pPr>
        <w:numPr>
          <w:ilvl w:val="0"/>
          <w:numId w:val="12"/>
        </w:numPr>
        <w:tabs>
          <w:tab w:val="clear" w:pos="720"/>
          <w:tab w:val="num" w:pos="7824"/>
        </w:tabs>
        <w:spacing w:before="100" w:beforeAutospacing="1" w:after="100" w:afterAutospacing="1" w:line="240" w:lineRule="auto"/>
        <w:ind w:left="1788"/>
        <w:rPr>
          <w:sz w:val="24"/>
          <w:szCs w:val="24"/>
        </w:rPr>
      </w:pPr>
      <w:r w:rsidRPr="0070252D">
        <w:rPr>
          <w:sz w:val="24"/>
          <w:szCs w:val="24"/>
        </w:rPr>
        <w:t xml:space="preserve">Liquidación del Impuesto de Transmisiones Patrimoniales y Actos Jurídicos Documentados (ITP/AJD) en la Comunidad Autónoma correspondiente </w:t>
      </w:r>
    </w:p>
    <w:p w:rsidR="0070252D" w:rsidRPr="0070252D" w:rsidRDefault="0070252D" w:rsidP="0070252D">
      <w:pPr>
        <w:numPr>
          <w:ilvl w:val="0"/>
          <w:numId w:val="12"/>
        </w:numPr>
        <w:tabs>
          <w:tab w:val="clear" w:pos="720"/>
          <w:tab w:val="num" w:pos="6756"/>
        </w:tabs>
        <w:spacing w:before="100" w:beforeAutospacing="1" w:after="100" w:afterAutospacing="1" w:line="240" w:lineRule="auto"/>
        <w:ind w:left="1788"/>
        <w:rPr>
          <w:sz w:val="24"/>
          <w:szCs w:val="24"/>
        </w:rPr>
      </w:pPr>
      <w:r w:rsidRPr="0070252D">
        <w:rPr>
          <w:sz w:val="24"/>
          <w:szCs w:val="24"/>
        </w:rPr>
        <w:t xml:space="preserve">Inscripción en el Registro Mercantil Provincial </w:t>
      </w:r>
    </w:p>
    <w:p w:rsidR="0070252D" w:rsidRPr="0070252D" w:rsidRDefault="0070252D" w:rsidP="0070252D">
      <w:pPr>
        <w:numPr>
          <w:ilvl w:val="0"/>
          <w:numId w:val="12"/>
        </w:numPr>
        <w:tabs>
          <w:tab w:val="clear" w:pos="720"/>
          <w:tab w:val="num" w:pos="5688"/>
        </w:tabs>
        <w:spacing w:before="100" w:beforeAutospacing="1" w:after="100" w:afterAutospacing="1" w:line="240" w:lineRule="auto"/>
        <w:ind w:left="1788"/>
        <w:rPr>
          <w:sz w:val="24"/>
          <w:szCs w:val="24"/>
        </w:rPr>
      </w:pPr>
      <w:r w:rsidRPr="0070252D">
        <w:rPr>
          <w:sz w:val="24"/>
          <w:szCs w:val="24"/>
        </w:rPr>
        <w:t xml:space="preserve">Trámites con la Tesorería General de la Seguridad Social </w:t>
      </w:r>
    </w:p>
    <w:p w:rsidR="0070252D" w:rsidRPr="0070252D" w:rsidRDefault="0070252D" w:rsidP="0070252D">
      <w:pPr>
        <w:numPr>
          <w:ilvl w:val="0"/>
          <w:numId w:val="12"/>
        </w:numPr>
        <w:tabs>
          <w:tab w:val="clear" w:pos="720"/>
          <w:tab w:val="num" w:pos="4620"/>
        </w:tabs>
        <w:spacing w:before="100" w:beforeAutospacing="1" w:after="100" w:afterAutospacing="1" w:line="240" w:lineRule="auto"/>
        <w:ind w:left="1788"/>
        <w:rPr>
          <w:sz w:val="24"/>
          <w:szCs w:val="24"/>
        </w:rPr>
      </w:pPr>
      <w:r w:rsidRPr="0070252D">
        <w:rPr>
          <w:sz w:val="24"/>
          <w:szCs w:val="24"/>
        </w:rPr>
        <w:t xml:space="preserve">Inclusión de ficheros de datos con información personal en la Agencia de Protección de Datos </w:t>
      </w:r>
    </w:p>
    <w:p w:rsidR="0070252D" w:rsidRPr="0070252D" w:rsidRDefault="0070252D" w:rsidP="0070252D">
      <w:pPr>
        <w:numPr>
          <w:ilvl w:val="0"/>
          <w:numId w:val="12"/>
        </w:numPr>
        <w:tabs>
          <w:tab w:val="clear" w:pos="720"/>
          <w:tab w:val="num" w:pos="3552"/>
        </w:tabs>
        <w:spacing w:before="100" w:beforeAutospacing="1" w:after="100" w:afterAutospacing="1" w:line="240" w:lineRule="auto"/>
        <w:ind w:left="1788"/>
        <w:rPr>
          <w:sz w:val="24"/>
          <w:szCs w:val="24"/>
        </w:rPr>
      </w:pPr>
      <w:r w:rsidRPr="0070252D">
        <w:rPr>
          <w:sz w:val="24"/>
          <w:szCs w:val="24"/>
        </w:rPr>
        <w:t>Petición de la solicitud de reserva de una Marca o Nombre Comercial a la Oficina Española de Patentes y Marcas</w:t>
      </w:r>
    </w:p>
    <w:p w:rsidR="0070252D" w:rsidRPr="0070252D" w:rsidRDefault="0070252D" w:rsidP="0070252D">
      <w:pPr>
        <w:numPr>
          <w:ilvl w:val="0"/>
          <w:numId w:val="12"/>
        </w:numPr>
        <w:tabs>
          <w:tab w:val="clear" w:pos="720"/>
          <w:tab w:val="num" w:pos="2844"/>
        </w:tabs>
        <w:spacing w:before="100" w:beforeAutospacing="1" w:after="100" w:afterAutospacing="1" w:line="240" w:lineRule="auto"/>
        <w:ind w:left="1788"/>
        <w:rPr>
          <w:sz w:val="24"/>
          <w:szCs w:val="24"/>
        </w:rPr>
      </w:pPr>
      <w:r w:rsidRPr="0070252D">
        <w:rPr>
          <w:sz w:val="24"/>
          <w:szCs w:val="24"/>
        </w:rPr>
        <w:t xml:space="preserve">Reserva de Dominio de Internet </w:t>
      </w:r>
    </w:p>
    <w:p w:rsidR="0070252D" w:rsidRPr="0070252D" w:rsidRDefault="0070252D" w:rsidP="0070252D">
      <w:pPr>
        <w:numPr>
          <w:ilvl w:val="0"/>
          <w:numId w:val="12"/>
        </w:numPr>
        <w:tabs>
          <w:tab w:val="clear" w:pos="720"/>
          <w:tab w:val="num" w:pos="2136"/>
        </w:tabs>
        <w:spacing w:before="100" w:beforeAutospacing="1" w:after="100" w:afterAutospacing="1" w:line="240" w:lineRule="auto"/>
        <w:ind w:left="1788"/>
      </w:pPr>
      <w:r w:rsidRPr="0070252D">
        <w:rPr>
          <w:sz w:val="24"/>
          <w:szCs w:val="24"/>
        </w:rPr>
        <w:t xml:space="preserve">Solicitud del NIF definitivo </w:t>
      </w:r>
    </w:p>
    <w:p w:rsidR="0070252D" w:rsidRDefault="0070252D" w:rsidP="00DA7B60">
      <w:pPr>
        <w:ind w:firstLine="708"/>
        <w:rPr>
          <w:u w:val="single"/>
        </w:rPr>
      </w:pPr>
      <w:r w:rsidRPr="0070252D">
        <w:rPr>
          <w:u w:val="single"/>
        </w:rPr>
        <w:t>Listado de documentos para adoptar la personalidad jurídica</w:t>
      </w:r>
    </w:p>
    <w:p w:rsidR="0070252D" w:rsidRPr="00654D0E" w:rsidRDefault="009A14D2" w:rsidP="00654D0E">
      <w:pPr>
        <w:pStyle w:val="Prrafodelista"/>
        <w:numPr>
          <w:ilvl w:val="0"/>
          <w:numId w:val="9"/>
        </w:numPr>
        <w:spacing w:line="240" w:lineRule="auto"/>
        <w:rPr>
          <w:color w:val="AA0000"/>
          <w:sz w:val="24"/>
          <w:szCs w:val="24"/>
        </w:rPr>
      </w:pPr>
      <w:hyperlink r:id="rId22" w:history="1">
        <w:r w:rsidR="0070252D" w:rsidRPr="00654D0E">
          <w:rPr>
            <w:bCs/>
            <w:color w:val="000000"/>
            <w:sz w:val="24"/>
            <w:szCs w:val="24"/>
          </w:rPr>
          <w:t>Certificación negativa del nombre</w:t>
        </w:r>
      </w:hyperlink>
    </w:p>
    <w:p w:rsidR="0070252D" w:rsidRPr="00654D0E" w:rsidRDefault="0070252D" w:rsidP="00654D0E">
      <w:pPr>
        <w:pStyle w:val="Prrafodelista"/>
        <w:numPr>
          <w:ilvl w:val="0"/>
          <w:numId w:val="9"/>
        </w:numPr>
        <w:spacing w:line="240" w:lineRule="auto"/>
        <w:rPr>
          <w:bCs/>
          <w:color w:val="AA0000"/>
          <w:sz w:val="24"/>
          <w:szCs w:val="24"/>
        </w:rPr>
      </w:pPr>
      <w:r w:rsidRPr="00654D0E">
        <w:rPr>
          <w:bCs/>
          <w:color w:val="AA0000"/>
          <w:sz w:val="24"/>
          <w:szCs w:val="24"/>
        </w:rPr>
        <w:t>Autorización previa administrativa</w:t>
      </w:r>
    </w:p>
    <w:p w:rsidR="0070252D" w:rsidRPr="00654D0E" w:rsidRDefault="009A14D2" w:rsidP="00654D0E">
      <w:pPr>
        <w:pStyle w:val="Prrafodelista"/>
        <w:numPr>
          <w:ilvl w:val="0"/>
          <w:numId w:val="9"/>
        </w:numPr>
        <w:spacing w:line="240" w:lineRule="auto"/>
        <w:rPr>
          <w:color w:val="AA0000"/>
          <w:sz w:val="24"/>
          <w:szCs w:val="24"/>
        </w:rPr>
      </w:pPr>
      <w:hyperlink r:id="rId23" w:history="1">
        <w:r w:rsidR="0070252D" w:rsidRPr="00654D0E">
          <w:rPr>
            <w:bCs/>
            <w:color w:val="000000"/>
            <w:sz w:val="24"/>
            <w:szCs w:val="24"/>
          </w:rPr>
          <w:t>Otorgamiento de la escritura pública</w:t>
        </w:r>
      </w:hyperlink>
    </w:p>
    <w:p w:rsidR="0070252D" w:rsidRPr="00654D0E" w:rsidRDefault="009A14D2" w:rsidP="00654D0E">
      <w:pPr>
        <w:pStyle w:val="Prrafodelista"/>
        <w:numPr>
          <w:ilvl w:val="0"/>
          <w:numId w:val="9"/>
        </w:numPr>
        <w:spacing w:line="240" w:lineRule="auto"/>
        <w:rPr>
          <w:color w:val="AA0000"/>
          <w:sz w:val="24"/>
          <w:szCs w:val="24"/>
        </w:rPr>
      </w:pPr>
      <w:hyperlink r:id="rId24" w:history="1">
        <w:r w:rsidR="0070252D" w:rsidRPr="00654D0E">
          <w:rPr>
            <w:bCs/>
            <w:color w:val="000000"/>
            <w:sz w:val="24"/>
            <w:szCs w:val="24"/>
          </w:rPr>
          <w:t>Impuesto de Transmisiones Patrimoniales y Actos Jurídicos Documentados</w:t>
        </w:r>
      </w:hyperlink>
    </w:p>
    <w:p w:rsidR="0070252D" w:rsidRPr="00654D0E" w:rsidRDefault="009A14D2" w:rsidP="00654D0E">
      <w:pPr>
        <w:pStyle w:val="Prrafodelista"/>
        <w:numPr>
          <w:ilvl w:val="0"/>
          <w:numId w:val="9"/>
        </w:numPr>
        <w:spacing w:line="240" w:lineRule="auto"/>
        <w:rPr>
          <w:color w:val="AA0000"/>
          <w:sz w:val="24"/>
          <w:szCs w:val="24"/>
        </w:rPr>
      </w:pPr>
      <w:hyperlink r:id="rId25" w:history="1">
        <w:r w:rsidR="0070252D" w:rsidRPr="00654D0E">
          <w:rPr>
            <w:bCs/>
            <w:color w:val="000000"/>
            <w:sz w:val="24"/>
            <w:szCs w:val="24"/>
          </w:rPr>
          <w:t>Código de Identificación Fiscal, C.I.F.</w:t>
        </w:r>
      </w:hyperlink>
    </w:p>
    <w:p w:rsidR="0070252D" w:rsidRPr="00654D0E" w:rsidRDefault="009A14D2" w:rsidP="00654D0E">
      <w:pPr>
        <w:pStyle w:val="Prrafodelista"/>
        <w:numPr>
          <w:ilvl w:val="0"/>
          <w:numId w:val="9"/>
        </w:numPr>
        <w:spacing w:line="240" w:lineRule="auto"/>
        <w:rPr>
          <w:sz w:val="24"/>
          <w:szCs w:val="24"/>
        </w:rPr>
      </w:pPr>
      <w:hyperlink r:id="rId26" w:history="1">
        <w:r w:rsidR="0070252D" w:rsidRPr="00654D0E">
          <w:rPr>
            <w:bCs/>
            <w:color w:val="000000"/>
            <w:sz w:val="24"/>
            <w:szCs w:val="24"/>
          </w:rPr>
          <w:t>Inscripción en el Registro Mercantil</w:t>
        </w:r>
      </w:hyperlink>
    </w:p>
    <w:p w:rsidR="0070252D" w:rsidRPr="0070252D" w:rsidRDefault="0070252D" w:rsidP="0070252D"/>
    <w:p w:rsidR="0070252D" w:rsidRPr="0070252D" w:rsidRDefault="0070252D" w:rsidP="0070252D">
      <w:pPr>
        <w:spacing w:after="0" w:line="240" w:lineRule="auto"/>
        <w:ind w:left="360"/>
        <w:jc w:val="both"/>
        <w:rPr>
          <w:rFonts w:cs="Arial"/>
        </w:rPr>
      </w:pPr>
    </w:p>
    <w:p w:rsidR="0070252D" w:rsidRDefault="0070252D" w:rsidP="0070252D">
      <w:pPr>
        <w:spacing w:after="0" w:line="240" w:lineRule="auto"/>
        <w:ind w:left="360"/>
        <w:jc w:val="both"/>
        <w:rPr>
          <w:rFonts w:cs="Arial"/>
        </w:rPr>
      </w:pPr>
    </w:p>
    <w:p w:rsidR="0070252D" w:rsidRDefault="0070252D" w:rsidP="0070252D">
      <w:pPr>
        <w:spacing w:after="0" w:line="240" w:lineRule="auto"/>
        <w:rPr>
          <w:rFonts w:cs="Arial"/>
        </w:rPr>
      </w:pPr>
    </w:p>
    <w:p w:rsidR="0070252D" w:rsidRPr="0070252D" w:rsidRDefault="0070252D" w:rsidP="0070252D">
      <w:pPr>
        <w:spacing w:after="0" w:line="240" w:lineRule="auto"/>
        <w:rPr>
          <w:rFonts w:cs="Arial"/>
        </w:rPr>
      </w:pPr>
      <w:r>
        <w:rPr>
          <w:rFonts w:cs="Arial"/>
        </w:rPr>
        <w:tab/>
      </w:r>
    </w:p>
    <w:p w:rsidR="0070252D" w:rsidRPr="0070252D" w:rsidRDefault="0070252D" w:rsidP="0070252D">
      <w:pPr>
        <w:spacing w:after="0" w:line="240" w:lineRule="auto"/>
        <w:ind w:left="1413"/>
        <w:rPr>
          <w:rFonts w:cs="Arial"/>
          <w:sz w:val="24"/>
          <w:szCs w:val="24"/>
        </w:rPr>
      </w:pPr>
    </w:p>
    <w:p w:rsidR="00951475" w:rsidRPr="00951475" w:rsidRDefault="00951475" w:rsidP="00951475">
      <w:pPr>
        <w:pStyle w:val="Prrafodelista"/>
        <w:spacing w:after="0" w:line="240" w:lineRule="auto"/>
        <w:ind w:left="1066"/>
        <w:jc w:val="both"/>
        <w:rPr>
          <w:rFonts w:asciiTheme="minorHAnsi" w:hAnsiTheme="minorHAnsi" w:cs="Arial"/>
          <w:sz w:val="24"/>
          <w:szCs w:val="24"/>
        </w:rPr>
      </w:pPr>
    </w:p>
    <w:p w:rsidR="000932C9" w:rsidRDefault="000932C9" w:rsidP="000932C9">
      <w:pPr>
        <w:pStyle w:val="Prrafodelista"/>
        <w:spacing w:after="0" w:line="240" w:lineRule="auto"/>
        <w:ind w:left="709"/>
        <w:jc w:val="both"/>
        <w:rPr>
          <w:rFonts w:asciiTheme="minorHAnsi" w:hAnsiTheme="minorHAnsi" w:cs="Arial"/>
          <w:sz w:val="24"/>
          <w:szCs w:val="24"/>
        </w:rPr>
      </w:pPr>
    </w:p>
    <w:p w:rsidR="000932C9" w:rsidRDefault="000932C9" w:rsidP="000932C9">
      <w:pPr>
        <w:pStyle w:val="Prrafodelista"/>
        <w:spacing w:after="0" w:line="240" w:lineRule="auto"/>
        <w:ind w:left="709"/>
        <w:jc w:val="both"/>
        <w:rPr>
          <w:rFonts w:asciiTheme="minorHAnsi" w:hAnsiTheme="minorHAnsi" w:cs="Arial"/>
          <w:sz w:val="24"/>
          <w:szCs w:val="24"/>
        </w:rPr>
      </w:pPr>
    </w:p>
    <w:p w:rsidR="000932C9" w:rsidRPr="000932C9" w:rsidRDefault="000932C9" w:rsidP="000932C9">
      <w:pPr>
        <w:pStyle w:val="Prrafodelista"/>
        <w:spacing w:after="0" w:line="240" w:lineRule="auto"/>
        <w:ind w:left="709"/>
        <w:jc w:val="both"/>
        <w:rPr>
          <w:rFonts w:asciiTheme="minorHAnsi" w:hAnsiTheme="minorHAnsi" w:cs="Arial"/>
          <w:sz w:val="24"/>
          <w:szCs w:val="24"/>
        </w:rPr>
      </w:pPr>
    </w:p>
    <w:p w:rsidR="000932C9" w:rsidRPr="000932C9" w:rsidRDefault="000932C9" w:rsidP="000932C9">
      <w:pPr>
        <w:pStyle w:val="Prrafodelista"/>
        <w:spacing w:after="0" w:line="240" w:lineRule="auto"/>
        <w:ind w:left="1069"/>
        <w:jc w:val="both"/>
        <w:rPr>
          <w:rFonts w:asciiTheme="minorHAnsi" w:hAnsiTheme="minorHAnsi" w:cs="Arial"/>
          <w:sz w:val="24"/>
          <w:szCs w:val="24"/>
        </w:rPr>
      </w:pPr>
    </w:p>
    <w:p w:rsidR="000932C9" w:rsidRPr="000932C9" w:rsidRDefault="000932C9" w:rsidP="000932C9">
      <w:pPr>
        <w:pStyle w:val="Prrafodelista"/>
        <w:spacing w:after="0" w:line="240" w:lineRule="auto"/>
        <w:ind w:left="1069"/>
        <w:jc w:val="both"/>
        <w:rPr>
          <w:rFonts w:cs="Arial"/>
          <w:sz w:val="24"/>
          <w:szCs w:val="24"/>
        </w:rPr>
      </w:pPr>
    </w:p>
    <w:p w:rsidR="002E2549" w:rsidRPr="002E2549" w:rsidRDefault="002E2549" w:rsidP="002E2549">
      <w:pPr>
        <w:spacing w:after="0" w:line="240" w:lineRule="auto"/>
        <w:jc w:val="both"/>
        <w:rPr>
          <w:rFonts w:cs="Arial"/>
          <w:sz w:val="24"/>
          <w:szCs w:val="24"/>
        </w:rPr>
      </w:pPr>
    </w:p>
    <w:p w:rsidR="002E2549" w:rsidRPr="002E2549" w:rsidRDefault="002E2549" w:rsidP="002E2549">
      <w:pPr>
        <w:pStyle w:val="Prrafodelista"/>
        <w:spacing w:after="0" w:line="240" w:lineRule="auto"/>
        <w:ind w:left="1069"/>
        <w:jc w:val="both"/>
        <w:rPr>
          <w:rFonts w:cs="Arial"/>
          <w:sz w:val="24"/>
          <w:szCs w:val="24"/>
        </w:rPr>
      </w:pPr>
    </w:p>
    <w:p w:rsidR="004B0CBE" w:rsidRDefault="004B0CBE" w:rsidP="004B0CBE">
      <w:pPr>
        <w:pStyle w:val="Prrafodelista"/>
        <w:spacing w:after="0" w:line="240" w:lineRule="auto"/>
        <w:jc w:val="both"/>
        <w:rPr>
          <w:rFonts w:asciiTheme="minorHAnsi" w:hAnsiTheme="minorHAnsi" w:cs="Arial"/>
          <w:i/>
          <w:sz w:val="24"/>
          <w:szCs w:val="24"/>
        </w:rPr>
      </w:pPr>
    </w:p>
    <w:p w:rsidR="00654D0E" w:rsidRPr="00DA7B60" w:rsidRDefault="00654D0E" w:rsidP="00096A0F">
      <w:pPr>
        <w:spacing w:after="0" w:line="240" w:lineRule="auto"/>
        <w:rPr>
          <w:rFonts w:cs="Arial"/>
          <w:bCs/>
          <w:color w:val="4F81BD" w:themeColor="accent1"/>
          <w:sz w:val="32"/>
          <w:szCs w:val="32"/>
          <w:u w:val="single"/>
        </w:rPr>
      </w:pPr>
      <w:r w:rsidRPr="00DA7B60">
        <w:rPr>
          <w:color w:val="4F81BD" w:themeColor="accent1"/>
          <w:sz w:val="32"/>
          <w:szCs w:val="32"/>
          <w:u w:val="single"/>
        </w:rPr>
        <w:lastRenderedPageBreak/>
        <w:t xml:space="preserve">6- </w:t>
      </w:r>
      <w:r w:rsidRPr="00DA7B60">
        <w:rPr>
          <w:rFonts w:cs="Arial"/>
          <w:bCs/>
          <w:color w:val="4F81BD" w:themeColor="accent1"/>
          <w:sz w:val="32"/>
          <w:szCs w:val="32"/>
          <w:u w:val="single"/>
        </w:rPr>
        <w:t>Gestión de personal (RR.HH.)</w:t>
      </w:r>
    </w:p>
    <w:p w:rsidR="00654D0E" w:rsidRDefault="00654D0E" w:rsidP="00654D0E">
      <w:pPr>
        <w:spacing w:after="0" w:line="240" w:lineRule="auto"/>
        <w:ind w:firstLine="708"/>
        <w:rPr>
          <w:rFonts w:cs="Arial"/>
          <w:bCs/>
          <w:sz w:val="32"/>
          <w:szCs w:val="32"/>
          <w:u w:val="single"/>
        </w:rPr>
      </w:pPr>
    </w:p>
    <w:p w:rsidR="00654D0E" w:rsidRDefault="00654D0E" w:rsidP="00654D0E">
      <w:pPr>
        <w:spacing w:after="0" w:line="240" w:lineRule="auto"/>
        <w:rPr>
          <w:rFonts w:cs="Arial"/>
          <w:sz w:val="24"/>
          <w:szCs w:val="24"/>
          <w:u w:val="single"/>
        </w:rPr>
      </w:pPr>
      <w:r w:rsidRPr="00654D0E">
        <w:rPr>
          <w:rFonts w:cs="Arial"/>
          <w:sz w:val="24"/>
          <w:szCs w:val="24"/>
          <w:u w:val="single"/>
        </w:rPr>
        <w:t>Cualificación de los empleados</w:t>
      </w:r>
      <w:bookmarkStart w:id="0" w:name="_GoBack"/>
      <w:bookmarkEnd w:id="0"/>
    </w:p>
    <w:p w:rsidR="00162D60" w:rsidRDefault="00162D60" w:rsidP="00654D0E">
      <w:pPr>
        <w:spacing w:after="0" w:line="240" w:lineRule="auto"/>
        <w:rPr>
          <w:rFonts w:cs="Arial"/>
          <w:sz w:val="24"/>
          <w:szCs w:val="24"/>
          <w:u w:val="single"/>
        </w:rPr>
      </w:pPr>
    </w:p>
    <w:p w:rsidR="00654D0E" w:rsidRPr="00654D0E" w:rsidRDefault="00162D60" w:rsidP="00654D0E">
      <w:pPr>
        <w:spacing w:after="0" w:line="240" w:lineRule="auto"/>
        <w:rPr>
          <w:rFonts w:cs="Arial"/>
          <w:sz w:val="24"/>
          <w:szCs w:val="24"/>
          <w:u w:val="single"/>
        </w:rPr>
      </w:pPr>
      <w:r>
        <w:rPr>
          <w:rFonts w:cs="Arial"/>
          <w:sz w:val="24"/>
          <w:szCs w:val="24"/>
        </w:rPr>
        <w:t>Los empleados deberán ser mínimo técnicos superiores en desarrollo de aplicaciones informáticas, desarrollo de aplicaciones web, desarrollo de aplicaciones multiplataforma o administradores de sistemas operativos, ya que con esta titulación podrán desempeñar sin problemas la labor que se les desea encomendar y disponen de una base sólida en el caso de que se les quiera someter a un curso de formación para mejorar sus cualidades.</w:t>
      </w:r>
    </w:p>
    <w:p w:rsidR="00654D0E" w:rsidRPr="00654D0E" w:rsidRDefault="00654D0E" w:rsidP="00654D0E">
      <w:pPr>
        <w:spacing w:after="0" w:line="240" w:lineRule="auto"/>
        <w:rPr>
          <w:rFonts w:cs="Arial"/>
          <w:b/>
          <w:bCs/>
          <w:sz w:val="24"/>
          <w:szCs w:val="24"/>
          <w:u w:val="single"/>
        </w:rPr>
      </w:pPr>
    </w:p>
    <w:p w:rsidR="00654D0E" w:rsidRPr="00654D0E" w:rsidRDefault="00654D0E" w:rsidP="00654D0E">
      <w:pPr>
        <w:spacing w:after="0" w:line="240" w:lineRule="auto"/>
        <w:rPr>
          <w:rFonts w:cs="Arial"/>
          <w:sz w:val="24"/>
          <w:szCs w:val="24"/>
          <w:u w:val="single"/>
        </w:rPr>
      </w:pPr>
      <w:r w:rsidRPr="00654D0E">
        <w:rPr>
          <w:rFonts w:cs="Arial"/>
          <w:sz w:val="24"/>
          <w:szCs w:val="24"/>
          <w:u w:val="single"/>
        </w:rPr>
        <w:t>Tipos de contratos elegidos y justificación</w:t>
      </w:r>
    </w:p>
    <w:p w:rsidR="00654D0E" w:rsidRPr="00654D0E" w:rsidRDefault="00654D0E" w:rsidP="00654D0E">
      <w:pPr>
        <w:spacing w:after="0" w:line="240" w:lineRule="auto"/>
        <w:rPr>
          <w:rFonts w:cs="Arial"/>
          <w:sz w:val="24"/>
          <w:szCs w:val="24"/>
          <w:u w:val="single"/>
        </w:rPr>
      </w:pPr>
    </w:p>
    <w:p w:rsidR="00654D0E" w:rsidRPr="004D38AA" w:rsidRDefault="004D38AA" w:rsidP="00654D0E">
      <w:pPr>
        <w:spacing w:after="0" w:line="240" w:lineRule="auto"/>
        <w:rPr>
          <w:rFonts w:cs="Arial"/>
          <w:sz w:val="24"/>
          <w:szCs w:val="24"/>
        </w:rPr>
      </w:pPr>
      <w:r>
        <w:rPr>
          <w:rFonts w:cs="Arial"/>
          <w:sz w:val="24"/>
          <w:szCs w:val="24"/>
        </w:rPr>
        <w:t>Primeramente se optará por un contrato en prácticas mediante el cual se</w:t>
      </w:r>
      <w:r>
        <w:t xml:space="preserve"> facilitará las prácticas profesionales a los trabajadores con título universitario o formación profesional de grado superior. De esta manera se tendrá la posibilidad de formar al trabajador según unos valores desde el principio de su carrera laboral, terminado el periodo de prácticas se pasaría a contrato indefinido si el trabajador cumple las expectativas esperadas, de esta forma se conseguirán trabajadores a largo plazo y con fuertes capacidades necesarias en nuestra empresa.</w:t>
      </w:r>
    </w:p>
    <w:p w:rsidR="00654D0E" w:rsidRPr="00654D0E" w:rsidRDefault="00654D0E" w:rsidP="00654D0E">
      <w:pPr>
        <w:spacing w:after="0" w:line="240" w:lineRule="auto"/>
        <w:rPr>
          <w:rFonts w:cs="Arial"/>
          <w:sz w:val="24"/>
          <w:szCs w:val="24"/>
          <w:u w:val="single"/>
        </w:rPr>
      </w:pPr>
    </w:p>
    <w:p w:rsidR="00654D0E" w:rsidRPr="00654D0E" w:rsidRDefault="00654D0E" w:rsidP="00654D0E">
      <w:pPr>
        <w:spacing w:after="0" w:line="240" w:lineRule="auto"/>
        <w:rPr>
          <w:rFonts w:cs="Arial"/>
          <w:sz w:val="24"/>
          <w:szCs w:val="24"/>
          <w:u w:val="single"/>
        </w:rPr>
      </w:pPr>
      <w:r w:rsidRPr="00654D0E">
        <w:rPr>
          <w:rFonts w:cs="Arial"/>
          <w:sz w:val="24"/>
          <w:szCs w:val="24"/>
          <w:u w:val="single"/>
        </w:rPr>
        <w:t>Costes salariales</w:t>
      </w:r>
    </w:p>
    <w:p w:rsidR="00654D0E" w:rsidRPr="00654D0E" w:rsidRDefault="00654D0E" w:rsidP="00654D0E">
      <w:pPr>
        <w:spacing w:after="0" w:line="240" w:lineRule="auto"/>
        <w:rPr>
          <w:rFonts w:cs="Arial"/>
          <w:sz w:val="24"/>
          <w:szCs w:val="24"/>
          <w:u w:val="single"/>
        </w:rPr>
      </w:pPr>
    </w:p>
    <w:p w:rsidR="00654D0E" w:rsidRPr="00654D0E" w:rsidRDefault="00654D0E" w:rsidP="00654D0E">
      <w:pPr>
        <w:spacing w:after="0" w:line="240" w:lineRule="auto"/>
        <w:rPr>
          <w:rFonts w:cs="Arial"/>
          <w:sz w:val="24"/>
          <w:szCs w:val="24"/>
          <w:u w:val="single"/>
        </w:rPr>
      </w:pPr>
    </w:p>
    <w:p w:rsidR="00654D0E" w:rsidRPr="00654D0E" w:rsidRDefault="00654D0E" w:rsidP="00654D0E">
      <w:pPr>
        <w:spacing w:after="0" w:line="240" w:lineRule="auto"/>
        <w:rPr>
          <w:rFonts w:cs="Arial"/>
          <w:sz w:val="24"/>
          <w:szCs w:val="24"/>
          <w:u w:val="single"/>
        </w:rPr>
      </w:pPr>
    </w:p>
    <w:p w:rsidR="00654D0E" w:rsidRPr="00654D0E" w:rsidRDefault="00654D0E" w:rsidP="00654D0E">
      <w:pPr>
        <w:spacing w:after="0" w:line="240" w:lineRule="auto"/>
        <w:rPr>
          <w:rFonts w:cs="Arial"/>
          <w:sz w:val="24"/>
          <w:szCs w:val="24"/>
        </w:rPr>
      </w:pPr>
      <w:r w:rsidRPr="00654D0E">
        <w:rPr>
          <w:rFonts w:cs="Arial"/>
          <w:sz w:val="24"/>
          <w:szCs w:val="24"/>
          <w:u w:val="single"/>
        </w:rPr>
        <w:t>Convenio colectivo del sector</w:t>
      </w:r>
    </w:p>
    <w:p w:rsidR="00654D0E" w:rsidRPr="00654D0E" w:rsidRDefault="00654D0E" w:rsidP="00654D0E">
      <w:pPr>
        <w:spacing w:after="0" w:line="240" w:lineRule="auto"/>
        <w:rPr>
          <w:rFonts w:cs="Arial"/>
          <w:sz w:val="24"/>
          <w:szCs w:val="24"/>
          <w:u w:val="single"/>
        </w:rPr>
      </w:pPr>
    </w:p>
    <w:p w:rsidR="00654D0E" w:rsidRPr="002D7D34" w:rsidRDefault="002D7D34" w:rsidP="00654D0E">
      <w:pPr>
        <w:spacing w:after="0" w:line="240" w:lineRule="auto"/>
        <w:rPr>
          <w:rFonts w:cs="Arial"/>
          <w:sz w:val="24"/>
          <w:szCs w:val="24"/>
        </w:rPr>
      </w:pPr>
      <w:r w:rsidRPr="002D7D34">
        <w:rPr>
          <w:rFonts w:cs="Arial"/>
          <w:sz w:val="24"/>
          <w:szCs w:val="24"/>
        </w:rPr>
        <w:t>http://www.boe.es/boe/dias/2009/04/04/pdfs/BOE-A-2009-5688.pdf</w:t>
      </w:r>
    </w:p>
    <w:p w:rsidR="00654D0E" w:rsidRPr="00654D0E" w:rsidRDefault="00654D0E" w:rsidP="00654D0E">
      <w:pPr>
        <w:spacing w:after="0" w:line="240" w:lineRule="auto"/>
        <w:rPr>
          <w:rFonts w:cs="Arial"/>
          <w:sz w:val="24"/>
          <w:szCs w:val="24"/>
          <w:u w:val="single"/>
        </w:rPr>
      </w:pPr>
    </w:p>
    <w:p w:rsidR="00654D0E" w:rsidRPr="00654D0E" w:rsidRDefault="00654D0E" w:rsidP="00654D0E">
      <w:pPr>
        <w:spacing w:after="0" w:line="240" w:lineRule="auto"/>
        <w:rPr>
          <w:rFonts w:cs="Arial"/>
          <w:sz w:val="24"/>
          <w:szCs w:val="24"/>
          <w:u w:val="single"/>
        </w:rPr>
      </w:pPr>
      <w:r w:rsidRPr="00654D0E">
        <w:rPr>
          <w:rFonts w:cs="Arial"/>
          <w:sz w:val="24"/>
          <w:szCs w:val="24"/>
          <w:u w:val="single"/>
        </w:rPr>
        <w:t xml:space="preserve">Proceso de selección </w:t>
      </w:r>
    </w:p>
    <w:p w:rsidR="00654D0E" w:rsidRDefault="00654D0E" w:rsidP="00654D0E">
      <w:pPr>
        <w:spacing w:after="0" w:line="240" w:lineRule="auto"/>
        <w:rPr>
          <w:rFonts w:cs="Arial"/>
          <w:sz w:val="24"/>
          <w:szCs w:val="24"/>
          <w:u w:val="single"/>
        </w:rPr>
      </w:pPr>
    </w:p>
    <w:p w:rsidR="002D7D34" w:rsidRPr="002D7D34" w:rsidRDefault="002D7D34" w:rsidP="00654D0E">
      <w:pPr>
        <w:spacing w:after="0" w:line="240" w:lineRule="auto"/>
        <w:rPr>
          <w:rFonts w:cs="Arial"/>
          <w:sz w:val="24"/>
          <w:szCs w:val="24"/>
        </w:rPr>
      </w:pPr>
      <w:r>
        <w:rPr>
          <w:rFonts w:cs="Arial"/>
          <w:sz w:val="24"/>
          <w:szCs w:val="24"/>
        </w:rPr>
        <w:t>En el caso de nuestra empresa el proceso se centrará en obtener alumnos universitarios y de formación profesional de grado superior para que realicen las prácticas en nuestra empresa y darles la formación necesaria para desempeñar sus labores de manera correcta en nuestra empresa. Si fuese necesario se realizaría un proceso de selección poniendo anuncios de oferta de trabajo y realizando entrevistas buscando al candidato óptimo para ocupar el puesto que se desea cubrir.</w:t>
      </w:r>
    </w:p>
    <w:p w:rsidR="00654D0E" w:rsidRPr="002D7D34" w:rsidRDefault="00654D0E" w:rsidP="00654D0E">
      <w:pPr>
        <w:spacing w:after="0" w:line="240" w:lineRule="auto"/>
        <w:rPr>
          <w:rFonts w:cs="Arial"/>
          <w:sz w:val="24"/>
          <w:szCs w:val="24"/>
        </w:rPr>
      </w:pPr>
    </w:p>
    <w:p w:rsidR="00654D0E" w:rsidRPr="00654D0E" w:rsidRDefault="00654D0E" w:rsidP="00654D0E">
      <w:pPr>
        <w:spacing w:after="0" w:line="240" w:lineRule="auto"/>
        <w:rPr>
          <w:rFonts w:cs="Arial"/>
          <w:sz w:val="24"/>
          <w:szCs w:val="24"/>
          <w:u w:val="single"/>
        </w:rPr>
      </w:pPr>
    </w:p>
    <w:p w:rsidR="00654D0E" w:rsidRPr="00654D0E" w:rsidRDefault="00654D0E" w:rsidP="00654D0E">
      <w:pPr>
        <w:spacing w:after="0" w:line="240" w:lineRule="auto"/>
        <w:rPr>
          <w:rFonts w:cs="Arial"/>
          <w:sz w:val="24"/>
          <w:szCs w:val="24"/>
          <w:u w:val="single"/>
        </w:rPr>
      </w:pPr>
      <w:r w:rsidRPr="00654D0E">
        <w:rPr>
          <w:rFonts w:cs="Arial"/>
          <w:sz w:val="24"/>
          <w:szCs w:val="24"/>
          <w:u w:val="single"/>
        </w:rPr>
        <w:t>Actividades de formación</w:t>
      </w:r>
    </w:p>
    <w:p w:rsidR="00654D0E" w:rsidRDefault="00654D0E" w:rsidP="00654D0E">
      <w:pPr>
        <w:spacing w:after="0" w:line="240" w:lineRule="auto"/>
        <w:rPr>
          <w:rFonts w:cs="Arial"/>
          <w:sz w:val="24"/>
          <w:szCs w:val="24"/>
          <w:u w:val="single"/>
        </w:rPr>
      </w:pPr>
    </w:p>
    <w:p w:rsidR="002D7D34" w:rsidRDefault="002D7D34" w:rsidP="00654D0E">
      <w:pPr>
        <w:spacing w:after="0" w:line="240" w:lineRule="auto"/>
        <w:rPr>
          <w:rFonts w:cs="Arial"/>
          <w:sz w:val="24"/>
          <w:szCs w:val="24"/>
        </w:rPr>
      </w:pPr>
      <w:r>
        <w:rPr>
          <w:rFonts w:cs="Arial"/>
          <w:sz w:val="24"/>
          <w:szCs w:val="24"/>
        </w:rPr>
        <w:t>A los trabajadores en prácticas se les realizará una formación en cuanto a las técnicas y materiales informáticos utilizados en nuestra empresa para que puedan desempeñar de manera correcta su labor y atendiendo a las necesidades y aptitudes de la empresa.</w:t>
      </w:r>
    </w:p>
    <w:p w:rsidR="002D7D34" w:rsidRPr="002D7D34" w:rsidRDefault="002D7D34" w:rsidP="00654D0E">
      <w:pPr>
        <w:spacing w:after="0" w:line="240" w:lineRule="auto"/>
        <w:rPr>
          <w:rFonts w:cs="Arial"/>
          <w:sz w:val="24"/>
          <w:szCs w:val="24"/>
        </w:rPr>
      </w:pPr>
      <w:r>
        <w:rPr>
          <w:rFonts w:cs="Arial"/>
          <w:sz w:val="24"/>
          <w:szCs w:val="24"/>
        </w:rPr>
        <w:t>Además se realizarán cursos de formación en materia informática de todo aquello que requiera una actualización de conocimientos o aprendizaje de nuevos lenguajes de programación para dar al cliente un amplio abanico de posibilidades.</w:t>
      </w:r>
    </w:p>
    <w:p w:rsidR="00654D0E" w:rsidRPr="00654D0E" w:rsidRDefault="00654D0E" w:rsidP="00654D0E">
      <w:pPr>
        <w:spacing w:after="0" w:line="240" w:lineRule="auto"/>
        <w:rPr>
          <w:rFonts w:cs="Arial"/>
          <w:sz w:val="24"/>
          <w:szCs w:val="24"/>
          <w:u w:val="single"/>
        </w:rPr>
      </w:pPr>
    </w:p>
    <w:p w:rsidR="00654D0E" w:rsidRPr="00654D0E" w:rsidRDefault="00654D0E" w:rsidP="00654D0E">
      <w:pPr>
        <w:spacing w:after="0" w:line="240" w:lineRule="auto"/>
        <w:rPr>
          <w:rFonts w:cs="Arial"/>
          <w:sz w:val="24"/>
          <w:szCs w:val="24"/>
          <w:u w:val="single"/>
        </w:rPr>
      </w:pPr>
    </w:p>
    <w:p w:rsidR="00654D0E" w:rsidRPr="00654D0E" w:rsidRDefault="00654D0E" w:rsidP="00654D0E">
      <w:pPr>
        <w:spacing w:after="0" w:line="240" w:lineRule="auto"/>
        <w:rPr>
          <w:rFonts w:cs="Arial"/>
          <w:sz w:val="24"/>
          <w:szCs w:val="24"/>
          <w:u w:val="single"/>
        </w:rPr>
      </w:pPr>
      <w:r w:rsidRPr="00654D0E">
        <w:rPr>
          <w:rFonts w:cs="Arial"/>
          <w:sz w:val="24"/>
          <w:szCs w:val="24"/>
          <w:u w:val="single"/>
        </w:rPr>
        <w:t>Seguridad laboral: Plan de Prevención de Riesgos</w:t>
      </w:r>
    </w:p>
    <w:p w:rsidR="00654D0E" w:rsidRDefault="00654D0E" w:rsidP="00654D0E">
      <w:pPr>
        <w:spacing w:after="0" w:line="240" w:lineRule="auto"/>
        <w:jc w:val="both"/>
        <w:rPr>
          <w:rFonts w:cs="Arial"/>
          <w:bCs/>
          <w:sz w:val="32"/>
          <w:szCs w:val="32"/>
          <w:u w:val="single"/>
        </w:rPr>
      </w:pPr>
    </w:p>
    <w:p w:rsidR="002D7D34" w:rsidRPr="002D7D34" w:rsidRDefault="002D7D34" w:rsidP="00654D0E">
      <w:pPr>
        <w:spacing w:after="0" w:line="240" w:lineRule="auto"/>
        <w:jc w:val="both"/>
        <w:rPr>
          <w:rFonts w:cs="Arial"/>
          <w:bCs/>
          <w:sz w:val="24"/>
          <w:szCs w:val="24"/>
        </w:rPr>
      </w:pPr>
      <w:r w:rsidRPr="002D7D34">
        <w:rPr>
          <w:rFonts w:cs="Arial"/>
          <w:bCs/>
          <w:sz w:val="24"/>
          <w:szCs w:val="24"/>
        </w:rPr>
        <w:t>http://www.ugt.es/DatoBasico/prl08.pdf</w:t>
      </w:r>
    </w:p>
    <w:p w:rsidR="00654D0E" w:rsidRPr="002D7D34" w:rsidRDefault="00654D0E" w:rsidP="004B0CBE">
      <w:pPr>
        <w:pStyle w:val="Prrafodelista"/>
        <w:spacing w:after="0" w:line="240" w:lineRule="auto"/>
        <w:jc w:val="both"/>
        <w:rPr>
          <w:rFonts w:asciiTheme="minorHAnsi" w:hAnsiTheme="minorHAnsi" w:cs="Arial"/>
          <w:i/>
          <w:sz w:val="24"/>
          <w:szCs w:val="24"/>
        </w:rPr>
      </w:pPr>
    </w:p>
    <w:p w:rsidR="00654D0E" w:rsidRPr="00654D0E" w:rsidRDefault="00654D0E" w:rsidP="00654D0E">
      <w:pPr>
        <w:spacing w:after="0" w:line="240" w:lineRule="auto"/>
        <w:rPr>
          <w:rFonts w:cs="Arial"/>
          <w:i/>
          <w:sz w:val="24"/>
          <w:szCs w:val="24"/>
        </w:rPr>
      </w:pPr>
    </w:p>
    <w:p w:rsidR="00654D0E" w:rsidRPr="00654D0E" w:rsidRDefault="00654D0E" w:rsidP="004B0CBE">
      <w:pPr>
        <w:pStyle w:val="Prrafodelista"/>
        <w:spacing w:after="0" w:line="240" w:lineRule="auto"/>
        <w:jc w:val="both"/>
        <w:rPr>
          <w:rFonts w:asciiTheme="minorHAnsi" w:hAnsiTheme="minorHAnsi" w:cs="Arial"/>
          <w:sz w:val="24"/>
          <w:szCs w:val="24"/>
        </w:rPr>
      </w:pPr>
    </w:p>
    <w:p w:rsidR="004B0CBE" w:rsidRPr="004B0CBE" w:rsidRDefault="004B0CBE" w:rsidP="004B0CBE">
      <w:pPr>
        <w:pStyle w:val="Prrafodelista"/>
        <w:spacing w:after="0" w:line="240" w:lineRule="auto"/>
        <w:ind w:left="709"/>
        <w:jc w:val="both"/>
        <w:rPr>
          <w:rFonts w:asciiTheme="minorHAnsi" w:hAnsiTheme="minorHAnsi" w:cs="Arial"/>
          <w:sz w:val="24"/>
          <w:szCs w:val="24"/>
        </w:rPr>
      </w:pPr>
    </w:p>
    <w:p w:rsidR="004B0CBE" w:rsidRPr="004B0CBE" w:rsidRDefault="004B0CBE" w:rsidP="00B8009E">
      <w:pPr>
        <w:pStyle w:val="Prrafodelista"/>
        <w:spacing w:after="0" w:line="240" w:lineRule="auto"/>
        <w:jc w:val="both"/>
        <w:rPr>
          <w:rFonts w:cs="Arial"/>
          <w:sz w:val="24"/>
          <w:szCs w:val="24"/>
        </w:rPr>
      </w:pPr>
    </w:p>
    <w:p w:rsidR="00B8009E" w:rsidRDefault="00B8009E" w:rsidP="00B8009E">
      <w:pPr>
        <w:pStyle w:val="Prrafodelista"/>
        <w:spacing w:after="0" w:line="240" w:lineRule="auto"/>
        <w:jc w:val="both"/>
        <w:rPr>
          <w:rFonts w:cs="Arial"/>
          <w:b/>
          <w:sz w:val="24"/>
          <w:szCs w:val="24"/>
        </w:rPr>
      </w:pPr>
    </w:p>
    <w:p w:rsidR="00B8009E" w:rsidRPr="00776DD3" w:rsidRDefault="00B8009E" w:rsidP="00B8009E">
      <w:pPr>
        <w:pStyle w:val="Prrafodelista"/>
        <w:spacing w:after="0" w:line="240" w:lineRule="auto"/>
        <w:jc w:val="both"/>
        <w:rPr>
          <w:rFonts w:cs="Arial"/>
          <w:b/>
          <w:sz w:val="24"/>
          <w:szCs w:val="24"/>
        </w:rPr>
      </w:pPr>
    </w:p>
    <w:p w:rsidR="00AE7305" w:rsidRPr="00AE7305" w:rsidRDefault="00AE7305" w:rsidP="00AE7305">
      <w:pPr>
        <w:pStyle w:val="Prrafodelista"/>
        <w:spacing w:after="0" w:line="240" w:lineRule="auto"/>
        <w:ind w:left="1440"/>
        <w:rPr>
          <w:rFonts w:cs="Arial"/>
          <w:sz w:val="24"/>
          <w:szCs w:val="24"/>
        </w:rPr>
      </w:pPr>
    </w:p>
    <w:p w:rsidR="00AE7305" w:rsidRPr="00B15E35" w:rsidRDefault="00AE7305" w:rsidP="00AE7305">
      <w:pPr>
        <w:pStyle w:val="Prrafodelista"/>
        <w:spacing w:after="0" w:line="240" w:lineRule="auto"/>
        <w:rPr>
          <w:rFonts w:cs="Arial"/>
          <w:sz w:val="24"/>
          <w:szCs w:val="24"/>
        </w:rPr>
      </w:pPr>
      <w:r>
        <w:rPr>
          <w:rFonts w:cs="Arial"/>
          <w:sz w:val="24"/>
          <w:szCs w:val="24"/>
        </w:rPr>
        <w:br/>
      </w:r>
    </w:p>
    <w:p w:rsidR="00E0644A" w:rsidRPr="00FF19AD" w:rsidRDefault="00E0644A" w:rsidP="00CC1DA3">
      <w:pPr>
        <w:pStyle w:val="Prrafodelista"/>
        <w:spacing w:after="0" w:line="360" w:lineRule="auto"/>
        <w:ind w:left="360"/>
        <w:jc w:val="both"/>
        <w:rPr>
          <w:rFonts w:asciiTheme="minorHAnsi" w:hAnsiTheme="minorHAnsi" w:cs="Arial"/>
          <w:sz w:val="24"/>
          <w:szCs w:val="24"/>
        </w:rPr>
      </w:pPr>
    </w:p>
    <w:p w:rsidR="00CC1DA3" w:rsidRPr="00CC1DA3" w:rsidRDefault="00CC1DA3" w:rsidP="00CC1DA3">
      <w:pPr>
        <w:pStyle w:val="Prrafodelista"/>
        <w:spacing w:after="0" w:line="360" w:lineRule="auto"/>
        <w:ind w:left="360"/>
        <w:jc w:val="both"/>
        <w:rPr>
          <w:rFonts w:asciiTheme="minorHAnsi" w:hAnsiTheme="minorHAnsi" w:cs="Arial"/>
          <w:sz w:val="24"/>
          <w:szCs w:val="24"/>
        </w:rPr>
      </w:pPr>
    </w:p>
    <w:p w:rsidR="00CC1DA3" w:rsidRPr="00CC1DA3" w:rsidRDefault="00CC1DA3" w:rsidP="007A6EC0">
      <w:pPr>
        <w:spacing w:after="0" w:line="240" w:lineRule="auto"/>
        <w:rPr>
          <w:rFonts w:cs="Arial"/>
          <w:sz w:val="24"/>
          <w:szCs w:val="24"/>
        </w:rPr>
      </w:pPr>
    </w:p>
    <w:p w:rsidR="009262C2" w:rsidRPr="00D77FFD" w:rsidRDefault="009262C2" w:rsidP="00522134">
      <w:pPr>
        <w:rPr>
          <w:rFonts w:cs="Arial"/>
          <w:sz w:val="24"/>
          <w:szCs w:val="24"/>
        </w:rPr>
      </w:pPr>
    </w:p>
    <w:p w:rsidR="00522134" w:rsidRPr="00522134" w:rsidRDefault="00522134">
      <w:pPr>
        <w:rPr>
          <w:rFonts w:cs="Arial"/>
          <w:bCs/>
          <w:sz w:val="24"/>
          <w:szCs w:val="24"/>
        </w:rPr>
      </w:pPr>
    </w:p>
    <w:p w:rsidR="00522134" w:rsidRPr="009E78B8" w:rsidRDefault="00522134">
      <w:pPr>
        <w:rPr>
          <w:rFonts w:cs="Arial"/>
          <w:bCs/>
          <w:sz w:val="24"/>
          <w:szCs w:val="24"/>
        </w:rPr>
      </w:pPr>
    </w:p>
    <w:sectPr w:rsidR="00522134" w:rsidRPr="009E78B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9"/>
    <w:multiLevelType w:val="singleLevel"/>
    <w:tmpl w:val="00000009"/>
    <w:name w:val="WW8Num13"/>
    <w:lvl w:ilvl="0">
      <w:start w:val="1"/>
      <w:numFmt w:val="bullet"/>
      <w:lvlText w:val=""/>
      <w:lvlJc w:val="left"/>
      <w:pPr>
        <w:tabs>
          <w:tab w:val="num" w:pos="0"/>
        </w:tabs>
        <w:ind w:left="2145" w:hanging="360"/>
      </w:pPr>
      <w:rPr>
        <w:rFonts w:ascii="Symbol" w:hAnsi="Symbol" w:cs="Symbol"/>
      </w:rPr>
    </w:lvl>
  </w:abstractNum>
  <w:abstractNum w:abstractNumId="2">
    <w:nsid w:val="0000000C"/>
    <w:multiLevelType w:val="singleLevel"/>
    <w:tmpl w:val="0000000C"/>
    <w:name w:val="WW8Num16"/>
    <w:lvl w:ilvl="0">
      <w:start w:val="1"/>
      <w:numFmt w:val="lowerLetter"/>
      <w:lvlText w:val="%1)"/>
      <w:lvlJc w:val="left"/>
      <w:pPr>
        <w:tabs>
          <w:tab w:val="num" w:pos="0"/>
        </w:tabs>
        <w:ind w:left="720" w:hanging="360"/>
      </w:pPr>
    </w:lvl>
  </w:abstractNum>
  <w:abstractNum w:abstractNumId="3">
    <w:nsid w:val="00000013"/>
    <w:multiLevelType w:val="singleLevel"/>
    <w:tmpl w:val="00000013"/>
    <w:name w:val="WW8Num25"/>
    <w:lvl w:ilvl="0">
      <w:numFmt w:val="bullet"/>
      <w:lvlText w:val="-"/>
      <w:lvlJc w:val="left"/>
      <w:pPr>
        <w:tabs>
          <w:tab w:val="num" w:pos="1069"/>
        </w:tabs>
        <w:ind w:left="1069" w:hanging="360"/>
      </w:pPr>
      <w:rPr>
        <w:rFonts w:ascii="Arial" w:hAnsi="Arial" w:cs="Arial"/>
      </w:rPr>
    </w:lvl>
  </w:abstractNum>
  <w:abstractNum w:abstractNumId="4">
    <w:nsid w:val="00000014"/>
    <w:multiLevelType w:val="singleLevel"/>
    <w:tmpl w:val="00000014"/>
    <w:name w:val="WW8Num26"/>
    <w:lvl w:ilvl="0">
      <w:numFmt w:val="bullet"/>
      <w:lvlText w:val="-"/>
      <w:lvlJc w:val="left"/>
      <w:pPr>
        <w:tabs>
          <w:tab w:val="num" w:pos="1080"/>
        </w:tabs>
        <w:ind w:left="1080" w:hanging="360"/>
      </w:pPr>
      <w:rPr>
        <w:rFonts w:ascii="Arial" w:hAnsi="Arial" w:cs="Arial"/>
      </w:rPr>
    </w:lvl>
  </w:abstractNum>
  <w:abstractNum w:abstractNumId="5">
    <w:nsid w:val="00000015"/>
    <w:multiLevelType w:val="singleLevel"/>
    <w:tmpl w:val="0C0A000F"/>
    <w:lvl w:ilvl="0">
      <w:start w:val="1"/>
      <w:numFmt w:val="decimal"/>
      <w:lvlText w:val="%1."/>
      <w:lvlJc w:val="left"/>
      <w:pPr>
        <w:ind w:left="1440" w:hanging="360"/>
      </w:pPr>
    </w:lvl>
  </w:abstractNum>
  <w:abstractNum w:abstractNumId="6">
    <w:nsid w:val="00000017"/>
    <w:multiLevelType w:val="singleLevel"/>
    <w:tmpl w:val="00000017"/>
    <w:name w:val="WW8Num30"/>
    <w:lvl w:ilvl="0">
      <w:numFmt w:val="bullet"/>
      <w:lvlText w:val="-"/>
      <w:lvlJc w:val="left"/>
      <w:pPr>
        <w:tabs>
          <w:tab w:val="num" w:pos="1080"/>
        </w:tabs>
        <w:ind w:left="1080" w:hanging="360"/>
      </w:pPr>
      <w:rPr>
        <w:rFonts w:ascii="Arial" w:hAnsi="Arial" w:cs="Arial"/>
      </w:rPr>
    </w:lvl>
  </w:abstractNum>
  <w:abstractNum w:abstractNumId="7">
    <w:nsid w:val="0000001C"/>
    <w:multiLevelType w:val="singleLevel"/>
    <w:tmpl w:val="0000001C"/>
    <w:name w:val="WW8Num35"/>
    <w:lvl w:ilvl="0">
      <w:start w:val="1"/>
      <w:numFmt w:val="upperLetter"/>
      <w:lvlText w:val="%1."/>
      <w:lvlJc w:val="left"/>
      <w:pPr>
        <w:tabs>
          <w:tab w:val="num" w:pos="0"/>
        </w:tabs>
        <w:ind w:left="1440" w:hanging="360"/>
      </w:pPr>
    </w:lvl>
  </w:abstractNum>
  <w:abstractNum w:abstractNumId="8">
    <w:nsid w:val="04E214F9"/>
    <w:multiLevelType w:val="hybridMultilevel"/>
    <w:tmpl w:val="6D0CE348"/>
    <w:lvl w:ilvl="0" w:tplc="D038751E">
      <w:numFmt w:val="bullet"/>
      <w:pStyle w:val="Ttulo1"/>
      <w:lvlText w:val="-"/>
      <w:lvlJc w:val="left"/>
      <w:pPr>
        <w:tabs>
          <w:tab w:val="num" w:pos="1065"/>
        </w:tabs>
        <w:ind w:left="1065" w:hanging="360"/>
      </w:pPr>
      <w:rPr>
        <w:rFonts w:ascii="Times New Roman" w:eastAsia="Times New Roman" w:hAnsi="Times New Roman" w:cs="Times New Roman" w:hint="default"/>
      </w:rPr>
    </w:lvl>
    <w:lvl w:ilvl="1" w:tplc="0C0A0003">
      <w:start w:val="1"/>
      <w:numFmt w:val="bullet"/>
      <w:lvlText w:val="o"/>
      <w:lvlJc w:val="left"/>
      <w:pPr>
        <w:tabs>
          <w:tab w:val="num" w:pos="1785"/>
        </w:tabs>
        <w:ind w:left="1785" w:hanging="360"/>
      </w:pPr>
      <w:rPr>
        <w:rFonts w:ascii="Courier New" w:hAnsi="Courier New" w:hint="default"/>
      </w:rPr>
    </w:lvl>
    <w:lvl w:ilvl="2" w:tplc="D038751E">
      <w:numFmt w:val="bullet"/>
      <w:lvlText w:val="-"/>
      <w:lvlJc w:val="left"/>
      <w:pPr>
        <w:tabs>
          <w:tab w:val="num" w:pos="2505"/>
        </w:tabs>
        <w:ind w:left="2505" w:hanging="360"/>
      </w:pPr>
      <w:rPr>
        <w:rFonts w:ascii="Times New Roman" w:eastAsia="Times New Roman" w:hAnsi="Times New Roman" w:cs="Times New Roman"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9">
    <w:nsid w:val="14082CDB"/>
    <w:multiLevelType w:val="hybridMultilevel"/>
    <w:tmpl w:val="035A05B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46755F0"/>
    <w:multiLevelType w:val="multilevel"/>
    <w:tmpl w:val="2D24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196B56"/>
    <w:multiLevelType w:val="hybridMultilevel"/>
    <w:tmpl w:val="371A4EBA"/>
    <w:lvl w:ilvl="0" w:tplc="E4D09F6A">
      <w:start w:val="5"/>
      <w:numFmt w:val="bullet"/>
      <w:lvlText w:val="-"/>
      <w:lvlJc w:val="left"/>
      <w:pPr>
        <w:ind w:left="720" w:hanging="360"/>
      </w:pPr>
      <w:rPr>
        <w:rFonts w:ascii="Calibri" w:eastAsiaTheme="minorHAnsi"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2"/>
  </w:num>
  <w:num w:numId="4">
    <w:abstractNumId w:val="7"/>
  </w:num>
  <w:num w:numId="5">
    <w:abstractNumId w:val="9"/>
  </w:num>
  <w:num w:numId="6">
    <w:abstractNumId w:val="4"/>
  </w:num>
  <w:num w:numId="7">
    <w:abstractNumId w:val="6"/>
  </w:num>
  <w:num w:numId="8">
    <w:abstractNumId w:val="0"/>
  </w:num>
  <w:num w:numId="9">
    <w:abstractNumId w:val="3"/>
  </w:num>
  <w:num w:numId="10">
    <w:abstractNumId w:val="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8B8"/>
    <w:rsid w:val="00065C07"/>
    <w:rsid w:val="000932C9"/>
    <w:rsid w:val="00096A0F"/>
    <w:rsid w:val="00162D60"/>
    <w:rsid w:val="00241646"/>
    <w:rsid w:val="002D7D34"/>
    <w:rsid w:val="002E2549"/>
    <w:rsid w:val="00351214"/>
    <w:rsid w:val="0041253F"/>
    <w:rsid w:val="00414574"/>
    <w:rsid w:val="00471895"/>
    <w:rsid w:val="004B0CBE"/>
    <w:rsid w:val="004D38AA"/>
    <w:rsid w:val="00522134"/>
    <w:rsid w:val="005A6F9E"/>
    <w:rsid w:val="00654D0E"/>
    <w:rsid w:val="0070252D"/>
    <w:rsid w:val="00776DD3"/>
    <w:rsid w:val="007A6EC0"/>
    <w:rsid w:val="009262C2"/>
    <w:rsid w:val="00951475"/>
    <w:rsid w:val="009924FF"/>
    <w:rsid w:val="009A14D2"/>
    <w:rsid w:val="009A337E"/>
    <w:rsid w:val="009E78B8"/>
    <w:rsid w:val="00AB45FA"/>
    <w:rsid w:val="00AE7305"/>
    <w:rsid w:val="00B15E35"/>
    <w:rsid w:val="00B40300"/>
    <w:rsid w:val="00B8009E"/>
    <w:rsid w:val="00CC1DA3"/>
    <w:rsid w:val="00D77FFD"/>
    <w:rsid w:val="00DA7B60"/>
    <w:rsid w:val="00E0644A"/>
    <w:rsid w:val="00E55A3F"/>
    <w:rsid w:val="00FF19AD"/>
    <w:rsid w:val="00FF4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4B0CBE"/>
    <w:pPr>
      <w:keepNext/>
      <w:numPr>
        <w:numId w:val="1"/>
      </w:numPr>
      <w:suppressAutoHyphens/>
      <w:spacing w:before="240" w:after="60"/>
      <w:outlineLvl w:val="0"/>
    </w:pPr>
    <w:rPr>
      <w:rFonts w:ascii="Cambria" w:eastAsia="Times New Roman" w:hAnsi="Cambria" w:cs="Times New Roman"/>
      <w:b/>
      <w:bCs/>
      <w:kern w:val="1"/>
      <w:sz w:val="32"/>
      <w:szCs w:val="32"/>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262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262C2"/>
    <w:rPr>
      <w:b/>
      <w:bCs/>
    </w:rPr>
  </w:style>
  <w:style w:type="paragraph" w:styleId="Sangradetextonormal">
    <w:name w:val="Body Text Indent"/>
    <w:basedOn w:val="Normal"/>
    <w:link w:val="SangradetextonormalCar"/>
    <w:rsid w:val="00065C07"/>
    <w:pPr>
      <w:spacing w:after="120" w:line="240" w:lineRule="auto"/>
      <w:ind w:left="283"/>
    </w:pPr>
    <w:rPr>
      <w:rFonts w:ascii="Times New Roman" w:eastAsia="Times New Roman" w:hAnsi="Times New Roman" w:cs="Times New Roman"/>
      <w:sz w:val="24"/>
      <w:szCs w:val="24"/>
      <w:lang w:val="es-ES_tradnl" w:eastAsia="es-ES"/>
    </w:rPr>
  </w:style>
  <w:style w:type="character" w:customStyle="1" w:styleId="SangradetextonormalCar">
    <w:name w:val="Sangría de texto normal Car"/>
    <w:basedOn w:val="Fuentedeprrafopredeter"/>
    <w:link w:val="Sangradetextonormal"/>
    <w:rsid w:val="00065C07"/>
    <w:rPr>
      <w:rFonts w:ascii="Times New Roman" w:eastAsia="Times New Roman" w:hAnsi="Times New Roman" w:cs="Times New Roman"/>
      <w:sz w:val="24"/>
      <w:szCs w:val="24"/>
      <w:lang w:val="es-ES_tradnl" w:eastAsia="es-ES"/>
    </w:rPr>
  </w:style>
  <w:style w:type="character" w:styleId="Hipervnculo">
    <w:name w:val="Hyperlink"/>
    <w:basedOn w:val="Fuentedeprrafopredeter"/>
    <w:uiPriority w:val="99"/>
    <w:unhideWhenUsed/>
    <w:rsid w:val="00D77FFD"/>
    <w:rPr>
      <w:color w:val="0000FF"/>
      <w:u w:val="single"/>
    </w:rPr>
  </w:style>
  <w:style w:type="character" w:styleId="Hipervnculovisitado">
    <w:name w:val="FollowedHyperlink"/>
    <w:basedOn w:val="Fuentedeprrafopredeter"/>
    <w:uiPriority w:val="99"/>
    <w:semiHidden/>
    <w:unhideWhenUsed/>
    <w:rsid w:val="00D77FFD"/>
    <w:rPr>
      <w:color w:val="800080" w:themeColor="followedHyperlink"/>
      <w:u w:val="single"/>
    </w:rPr>
  </w:style>
  <w:style w:type="paragraph" w:styleId="Textodeglobo">
    <w:name w:val="Balloon Text"/>
    <w:basedOn w:val="Normal"/>
    <w:link w:val="TextodegloboCar"/>
    <w:uiPriority w:val="99"/>
    <w:semiHidden/>
    <w:unhideWhenUsed/>
    <w:rsid w:val="00CC1D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1DA3"/>
    <w:rPr>
      <w:rFonts w:ascii="Tahoma" w:hAnsi="Tahoma" w:cs="Tahoma"/>
      <w:sz w:val="16"/>
      <w:szCs w:val="16"/>
    </w:rPr>
  </w:style>
  <w:style w:type="paragraph" w:styleId="Prrafodelista">
    <w:name w:val="List Paragraph"/>
    <w:basedOn w:val="Normal"/>
    <w:qFormat/>
    <w:rsid w:val="00CC1DA3"/>
    <w:pPr>
      <w:suppressAutoHyphens/>
      <w:ind w:left="720"/>
    </w:pPr>
    <w:rPr>
      <w:rFonts w:ascii="Calibri" w:eastAsia="Calibri" w:hAnsi="Calibri" w:cs="Times New Roman"/>
      <w:lang w:eastAsia="ar-SA"/>
    </w:rPr>
  </w:style>
  <w:style w:type="paragraph" w:styleId="Textoindependiente">
    <w:name w:val="Body Text"/>
    <w:basedOn w:val="Normal"/>
    <w:link w:val="TextoindependienteCar"/>
    <w:uiPriority w:val="99"/>
    <w:semiHidden/>
    <w:unhideWhenUsed/>
    <w:rsid w:val="004B0CBE"/>
    <w:pPr>
      <w:spacing w:after="120"/>
    </w:pPr>
  </w:style>
  <w:style w:type="character" w:customStyle="1" w:styleId="TextoindependienteCar">
    <w:name w:val="Texto independiente Car"/>
    <w:basedOn w:val="Fuentedeprrafopredeter"/>
    <w:link w:val="Textoindependiente"/>
    <w:uiPriority w:val="99"/>
    <w:semiHidden/>
    <w:rsid w:val="004B0CBE"/>
  </w:style>
  <w:style w:type="character" w:customStyle="1" w:styleId="Ttulo1Car">
    <w:name w:val="Título 1 Car"/>
    <w:basedOn w:val="Fuentedeprrafopredeter"/>
    <w:link w:val="Ttulo1"/>
    <w:rsid w:val="004B0CBE"/>
    <w:rPr>
      <w:rFonts w:ascii="Cambria" w:eastAsia="Times New Roman" w:hAnsi="Cambria" w:cs="Times New Roman"/>
      <w:b/>
      <w:bCs/>
      <w:kern w:val="1"/>
      <w:sz w:val="32"/>
      <w:szCs w:val="32"/>
      <w:lang w:eastAsia="ar-SA"/>
    </w:rPr>
  </w:style>
  <w:style w:type="paragraph" w:styleId="Ttulo">
    <w:name w:val="Title"/>
    <w:basedOn w:val="Normal"/>
    <w:next w:val="Subttulo"/>
    <w:link w:val="TtuloCar"/>
    <w:qFormat/>
    <w:rsid w:val="004B0CBE"/>
    <w:pPr>
      <w:suppressAutoHyphens/>
      <w:spacing w:after="0" w:line="240" w:lineRule="auto"/>
      <w:jc w:val="center"/>
    </w:pPr>
    <w:rPr>
      <w:rFonts w:ascii="Times New Roman" w:eastAsia="Times New Roman" w:hAnsi="Times New Roman" w:cs="Times New Roman"/>
      <w:b/>
      <w:bCs/>
      <w:sz w:val="28"/>
      <w:szCs w:val="24"/>
      <w:lang w:eastAsia="ar-SA"/>
    </w:rPr>
  </w:style>
  <w:style w:type="character" w:customStyle="1" w:styleId="TtuloCar">
    <w:name w:val="Título Car"/>
    <w:basedOn w:val="Fuentedeprrafopredeter"/>
    <w:link w:val="Ttulo"/>
    <w:rsid w:val="004B0CBE"/>
    <w:rPr>
      <w:rFonts w:ascii="Times New Roman" w:eastAsia="Times New Roman" w:hAnsi="Times New Roman" w:cs="Times New Roman"/>
      <w:b/>
      <w:bCs/>
      <w:sz w:val="28"/>
      <w:szCs w:val="24"/>
      <w:lang w:eastAsia="ar-SA"/>
    </w:rPr>
  </w:style>
  <w:style w:type="paragraph" w:styleId="Subttulo">
    <w:name w:val="Subtitle"/>
    <w:basedOn w:val="Normal"/>
    <w:next w:val="Normal"/>
    <w:link w:val="SubttuloCar"/>
    <w:uiPriority w:val="11"/>
    <w:qFormat/>
    <w:rsid w:val="004B0C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B0CBE"/>
    <w:rPr>
      <w:rFonts w:asciiTheme="majorHAnsi" w:eastAsiaTheme="majorEastAsia" w:hAnsiTheme="majorHAnsi" w:cstheme="majorBidi"/>
      <w:i/>
      <w:iCs/>
      <w:color w:val="4F81BD" w:themeColor="accent1"/>
      <w:spacing w:val="15"/>
      <w:sz w:val="24"/>
      <w:szCs w:val="24"/>
    </w:rPr>
  </w:style>
  <w:style w:type="character" w:customStyle="1" w:styleId="WW8Num5z0">
    <w:name w:val="WW8Num5z0"/>
    <w:rsid w:val="00951475"/>
    <w:rPr>
      <w:rFonts w:ascii="Symbol" w:hAnsi="Symbol" w:cs="Symbo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4B0CBE"/>
    <w:pPr>
      <w:keepNext/>
      <w:numPr>
        <w:numId w:val="1"/>
      </w:numPr>
      <w:suppressAutoHyphens/>
      <w:spacing w:before="240" w:after="60"/>
      <w:outlineLvl w:val="0"/>
    </w:pPr>
    <w:rPr>
      <w:rFonts w:ascii="Cambria" w:eastAsia="Times New Roman" w:hAnsi="Cambria" w:cs="Times New Roman"/>
      <w:b/>
      <w:bCs/>
      <w:kern w:val="1"/>
      <w:sz w:val="32"/>
      <w:szCs w:val="32"/>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9262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262C2"/>
    <w:rPr>
      <w:b/>
      <w:bCs/>
    </w:rPr>
  </w:style>
  <w:style w:type="paragraph" w:styleId="Sangradetextonormal">
    <w:name w:val="Body Text Indent"/>
    <w:basedOn w:val="Normal"/>
    <w:link w:val="SangradetextonormalCar"/>
    <w:rsid w:val="00065C07"/>
    <w:pPr>
      <w:spacing w:after="120" w:line="240" w:lineRule="auto"/>
      <w:ind w:left="283"/>
    </w:pPr>
    <w:rPr>
      <w:rFonts w:ascii="Times New Roman" w:eastAsia="Times New Roman" w:hAnsi="Times New Roman" w:cs="Times New Roman"/>
      <w:sz w:val="24"/>
      <w:szCs w:val="24"/>
      <w:lang w:val="es-ES_tradnl" w:eastAsia="es-ES"/>
    </w:rPr>
  </w:style>
  <w:style w:type="character" w:customStyle="1" w:styleId="SangradetextonormalCar">
    <w:name w:val="Sangría de texto normal Car"/>
    <w:basedOn w:val="Fuentedeprrafopredeter"/>
    <w:link w:val="Sangradetextonormal"/>
    <w:rsid w:val="00065C07"/>
    <w:rPr>
      <w:rFonts w:ascii="Times New Roman" w:eastAsia="Times New Roman" w:hAnsi="Times New Roman" w:cs="Times New Roman"/>
      <w:sz w:val="24"/>
      <w:szCs w:val="24"/>
      <w:lang w:val="es-ES_tradnl" w:eastAsia="es-ES"/>
    </w:rPr>
  </w:style>
  <w:style w:type="character" w:styleId="Hipervnculo">
    <w:name w:val="Hyperlink"/>
    <w:basedOn w:val="Fuentedeprrafopredeter"/>
    <w:uiPriority w:val="99"/>
    <w:unhideWhenUsed/>
    <w:rsid w:val="00D77FFD"/>
    <w:rPr>
      <w:color w:val="0000FF"/>
      <w:u w:val="single"/>
    </w:rPr>
  </w:style>
  <w:style w:type="character" w:styleId="Hipervnculovisitado">
    <w:name w:val="FollowedHyperlink"/>
    <w:basedOn w:val="Fuentedeprrafopredeter"/>
    <w:uiPriority w:val="99"/>
    <w:semiHidden/>
    <w:unhideWhenUsed/>
    <w:rsid w:val="00D77FFD"/>
    <w:rPr>
      <w:color w:val="800080" w:themeColor="followedHyperlink"/>
      <w:u w:val="single"/>
    </w:rPr>
  </w:style>
  <w:style w:type="paragraph" w:styleId="Textodeglobo">
    <w:name w:val="Balloon Text"/>
    <w:basedOn w:val="Normal"/>
    <w:link w:val="TextodegloboCar"/>
    <w:uiPriority w:val="99"/>
    <w:semiHidden/>
    <w:unhideWhenUsed/>
    <w:rsid w:val="00CC1D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1DA3"/>
    <w:rPr>
      <w:rFonts w:ascii="Tahoma" w:hAnsi="Tahoma" w:cs="Tahoma"/>
      <w:sz w:val="16"/>
      <w:szCs w:val="16"/>
    </w:rPr>
  </w:style>
  <w:style w:type="paragraph" w:styleId="Prrafodelista">
    <w:name w:val="List Paragraph"/>
    <w:basedOn w:val="Normal"/>
    <w:qFormat/>
    <w:rsid w:val="00CC1DA3"/>
    <w:pPr>
      <w:suppressAutoHyphens/>
      <w:ind w:left="720"/>
    </w:pPr>
    <w:rPr>
      <w:rFonts w:ascii="Calibri" w:eastAsia="Calibri" w:hAnsi="Calibri" w:cs="Times New Roman"/>
      <w:lang w:eastAsia="ar-SA"/>
    </w:rPr>
  </w:style>
  <w:style w:type="paragraph" w:styleId="Textoindependiente">
    <w:name w:val="Body Text"/>
    <w:basedOn w:val="Normal"/>
    <w:link w:val="TextoindependienteCar"/>
    <w:uiPriority w:val="99"/>
    <w:semiHidden/>
    <w:unhideWhenUsed/>
    <w:rsid w:val="004B0CBE"/>
    <w:pPr>
      <w:spacing w:after="120"/>
    </w:pPr>
  </w:style>
  <w:style w:type="character" w:customStyle="1" w:styleId="TextoindependienteCar">
    <w:name w:val="Texto independiente Car"/>
    <w:basedOn w:val="Fuentedeprrafopredeter"/>
    <w:link w:val="Textoindependiente"/>
    <w:uiPriority w:val="99"/>
    <w:semiHidden/>
    <w:rsid w:val="004B0CBE"/>
  </w:style>
  <w:style w:type="character" w:customStyle="1" w:styleId="Ttulo1Car">
    <w:name w:val="Título 1 Car"/>
    <w:basedOn w:val="Fuentedeprrafopredeter"/>
    <w:link w:val="Ttulo1"/>
    <w:rsid w:val="004B0CBE"/>
    <w:rPr>
      <w:rFonts w:ascii="Cambria" w:eastAsia="Times New Roman" w:hAnsi="Cambria" w:cs="Times New Roman"/>
      <w:b/>
      <w:bCs/>
      <w:kern w:val="1"/>
      <w:sz w:val="32"/>
      <w:szCs w:val="32"/>
      <w:lang w:eastAsia="ar-SA"/>
    </w:rPr>
  </w:style>
  <w:style w:type="paragraph" w:styleId="Ttulo">
    <w:name w:val="Title"/>
    <w:basedOn w:val="Normal"/>
    <w:next w:val="Subttulo"/>
    <w:link w:val="TtuloCar"/>
    <w:qFormat/>
    <w:rsid w:val="004B0CBE"/>
    <w:pPr>
      <w:suppressAutoHyphens/>
      <w:spacing w:after="0" w:line="240" w:lineRule="auto"/>
      <w:jc w:val="center"/>
    </w:pPr>
    <w:rPr>
      <w:rFonts w:ascii="Times New Roman" w:eastAsia="Times New Roman" w:hAnsi="Times New Roman" w:cs="Times New Roman"/>
      <w:b/>
      <w:bCs/>
      <w:sz w:val="28"/>
      <w:szCs w:val="24"/>
      <w:lang w:eastAsia="ar-SA"/>
    </w:rPr>
  </w:style>
  <w:style w:type="character" w:customStyle="1" w:styleId="TtuloCar">
    <w:name w:val="Título Car"/>
    <w:basedOn w:val="Fuentedeprrafopredeter"/>
    <w:link w:val="Ttulo"/>
    <w:rsid w:val="004B0CBE"/>
    <w:rPr>
      <w:rFonts w:ascii="Times New Roman" w:eastAsia="Times New Roman" w:hAnsi="Times New Roman" w:cs="Times New Roman"/>
      <w:b/>
      <w:bCs/>
      <w:sz w:val="28"/>
      <w:szCs w:val="24"/>
      <w:lang w:eastAsia="ar-SA"/>
    </w:rPr>
  </w:style>
  <w:style w:type="paragraph" w:styleId="Subttulo">
    <w:name w:val="Subtitle"/>
    <w:basedOn w:val="Normal"/>
    <w:next w:val="Normal"/>
    <w:link w:val="SubttuloCar"/>
    <w:uiPriority w:val="11"/>
    <w:qFormat/>
    <w:rsid w:val="004B0C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B0CBE"/>
    <w:rPr>
      <w:rFonts w:asciiTheme="majorHAnsi" w:eastAsiaTheme="majorEastAsia" w:hAnsiTheme="majorHAnsi" w:cstheme="majorBidi"/>
      <w:i/>
      <w:iCs/>
      <w:color w:val="4F81BD" w:themeColor="accent1"/>
      <w:spacing w:val="15"/>
      <w:sz w:val="24"/>
      <w:szCs w:val="24"/>
    </w:rPr>
  </w:style>
  <w:style w:type="character" w:customStyle="1" w:styleId="WW8Num5z0">
    <w:name w:val="WW8Num5z0"/>
    <w:rsid w:val="00951475"/>
    <w:rPr>
      <w:rFonts w:ascii="Symbol" w:hAnsi="Symbol" w:cs="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274039">
      <w:bodyDiv w:val="1"/>
      <w:marLeft w:val="0"/>
      <w:marRight w:val="0"/>
      <w:marTop w:val="0"/>
      <w:marBottom w:val="0"/>
      <w:divBdr>
        <w:top w:val="none" w:sz="0" w:space="0" w:color="auto"/>
        <w:left w:val="none" w:sz="0" w:space="0" w:color="auto"/>
        <w:bottom w:val="none" w:sz="0" w:space="0" w:color="auto"/>
        <w:right w:val="none" w:sz="0" w:space="0" w:color="auto"/>
      </w:divBdr>
      <w:divsChild>
        <w:div w:id="2095933538">
          <w:marLeft w:val="0"/>
          <w:marRight w:val="0"/>
          <w:marTop w:val="0"/>
          <w:marBottom w:val="0"/>
          <w:divBdr>
            <w:top w:val="none" w:sz="0" w:space="0" w:color="auto"/>
            <w:left w:val="none" w:sz="0" w:space="0" w:color="auto"/>
            <w:bottom w:val="none" w:sz="0" w:space="0" w:color="auto"/>
            <w:right w:val="none" w:sz="0" w:space="0" w:color="auto"/>
          </w:divBdr>
          <w:divsChild>
            <w:div w:id="1612397493">
              <w:marLeft w:val="0"/>
              <w:marRight w:val="0"/>
              <w:marTop w:val="0"/>
              <w:marBottom w:val="0"/>
              <w:divBdr>
                <w:top w:val="none" w:sz="0" w:space="0" w:color="auto"/>
                <w:left w:val="none" w:sz="0" w:space="0" w:color="auto"/>
                <w:bottom w:val="none" w:sz="0" w:space="0" w:color="auto"/>
                <w:right w:val="none" w:sz="0" w:space="0" w:color="auto"/>
              </w:divBdr>
              <w:divsChild>
                <w:div w:id="1820147232">
                  <w:marLeft w:val="0"/>
                  <w:marRight w:val="0"/>
                  <w:marTop w:val="0"/>
                  <w:marBottom w:val="0"/>
                  <w:divBdr>
                    <w:top w:val="none" w:sz="0" w:space="0" w:color="auto"/>
                    <w:left w:val="none" w:sz="0" w:space="0" w:color="auto"/>
                    <w:bottom w:val="none" w:sz="0" w:space="0" w:color="auto"/>
                    <w:right w:val="none" w:sz="0" w:space="0" w:color="auto"/>
                  </w:divBdr>
                  <w:divsChild>
                    <w:div w:id="5166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80383">
              <w:marLeft w:val="0"/>
              <w:marRight w:val="0"/>
              <w:marTop w:val="0"/>
              <w:marBottom w:val="0"/>
              <w:divBdr>
                <w:top w:val="none" w:sz="0" w:space="0" w:color="auto"/>
                <w:left w:val="none" w:sz="0" w:space="0" w:color="auto"/>
                <w:bottom w:val="none" w:sz="0" w:space="0" w:color="auto"/>
                <w:right w:val="none" w:sz="0" w:space="0" w:color="auto"/>
              </w:divBdr>
              <w:divsChild>
                <w:div w:id="120734264">
                  <w:marLeft w:val="0"/>
                  <w:marRight w:val="0"/>
                  <w:marTop w:val="0"/>
                  <w:marBottom w:val="0"/>
                  <w:divBdr>
                    <w:top w:val="none" w:sz="0" w:space="0" w:color="auto"/>
                    <w:left w:val="none" w:sz="0" w:space="0" w:color="auto"/>
                    <w:bottom w:val="none" w:sz="0" w:space="0" w:color="auto"/>
                    <w:right w:val="none" w:sz="0" w:space="0" w:color="auto"/>
                  </w:divBdr>
                  <w:divsChild>
                    <w:div w:id="1894274948">
                      <w:marLeft w:val="0"/>
                      <w:marRight w:val="0"/>
                      <w:marTop w:val="0"/>
                      <w:marBottom w:val="0"/>
                      <w:divBdr>
                        <w:top w:val="none" w:sz="0" w:space="0" w:color="auto"/>
                        <w:left w:val="none" w:sz="0" w:space="0" w:color="auto"/>
                        <w:bottom w:val="none" w:sz="0" w:space="0" w:color="auto"/>
                        <w:right w:val="none" w:sz="0" w:space="0" w:color="auto"/>
                      </w:divBdr>
                      <w:divsChild>
                        <w:div w:id="705065958">
                          <w:marLeft w:val="0"/>
                          <w:marRight w:val="0"/>
                          <w:marTop w:val="0"/>
                          <w:marBottom w:val="0"/>
                          <w:divBdr>
                            <w:top w:val="none" w:sz="0" w:space="0" w:color="auto"/>
                            <w:left w:val="none" w:sz="0" w:space="0" w:color="auto"/>
                            <w:bottom w:val="none" w:sz="0" w:space="0" w:color="auto"/>
                            <w:right w:val="none" w:sz="0" w:space="0" w:color="auto"/>
                          </w:divBdr>
                          <w:divsChild>
                            <w:div w:id="1719283833">
                              <w:marLeft w:val="0"/>
                              <w:marRight w:val="0"/>
                              <w:marTop w:val="0"/>
                              <w:marBottom w:val="0"/>
                              <w:divBdr>
                                <w:top w:val="none" w:sz="0" w:space="0" w:color="auto"/>
                                <w:left w:val="none" w:sz="0" w:space="0" w:color="auto"/>
                                <w:bottom w:val="none" w:sz="0" w:space="0" w:color="auto"/>
                                <w:right w:val="none" w:sz="0" w:space="0" w:color="auto"/>
                              </w:divBdr>
                              <w:divsChild>
                                <w:div w:id="693728213">
                                  <w:marLeft w:val="0"/>
                                  <w:marRight w:val="0"/>
                                  <w:marTop w:val="0"/>
                                  <w:marBottom w:val="0"/>
                                  <w:divBdr>
                                    <w:top w:val="none" w:sz="0" w:space="0" w:color="auto"/>
                                    <w:left w:val="none" w:sz="0" w:space="0" w:color="auto"/>
                                    <w:bottom w:val="none" w:sz="0" w:space="0" w:color="auto"/>
                                    <w:right w:val="none" w:sz="0" w:space="0" w:color="auto"/>
                                  </w:divBdr>
                                </w:div>
                                <w:div w:id="1607499424">
                                  <w:marLeft w:val="0"/>
                                  <w:marRight w:val="0"/>
                                  <w:marTop w:val="0"/>
                                  <w:marBottom w:val="0"/>
                                  <w:divBdr>
                                    <w:top w:val="none" w:sz="0" w:space="0" w:color="auto"/>
                                    <w:left w:val="none" w:sz="0" w:space="0" w:color="auto"/>
                                    <w:bottom w:val="none" w:sz="0" w:space="0" w:color="auto"/>
                                    <w:right w:val="none" w:sz="0" w:space="0" w:color="auto"/>
                                  </w:divBdr>
                                </w:div>
                                <w:div w:id="1976329501">
                                  <w:marLeft w:val="0"/>
                                  <w:marRight w:val="0"/>
                                  <w:marTop w:val="0"/>
                                  <w:marBottom w:val="0"/>
                                  <w:divBdr>
                                    <w:top w:val="none" w:sz="0" w:space="0" w:color="auto"/>
                                    <w:left w:val="none" w:sz="0" w:space="0" w:color="auto"/>
                                    <w:bottom w:val="none" w:sz="0" w:space="0" w:color="auto"/>
                                    <w:right w:val="none" w:sz="0" w:space="0" w:color="auto"/>
                                  </w:divBdr>
                                </w:div>
                                <w:div w:id="1005017184">
                                  <w:marLeft w:val="0"/>
                                  <w:marRight w:val="0"/>
                                  <w:marTop w:val="0"/>
                                  <w:marBottom w:val="0"/>
                                  <w:divBdr>
                                    <w:top w:val="none" w:sz="0" w:space="0" w:color="auto"/>
                                    <w:left w:val="none" w:sz="0" w:space="0" w:color="auto"/>
                                    <w:bottom w:val="none" w:sz="0" w:space="0" w:color="auto"/>
                                    <w:right w:val="none" w:sz="0" w:space="0" w:color="auto"/>
                                  </w:divBdr>
                                </w:div>
                                <w:div w:id="132793906">
                                  <w:marLeft w:val="0"/>
                                  <w:marRight w:val="0"/>
                                  <w:marTop w:val="0"/>
                                  <w:marBottom w:val="0"/>
                                  <w:divBdr>
                                    <w:top w:val="none" w:sz="0" w:space="0" w:color="auto"/>
                                    <w:left w:val="none" w:sz="0" w:space="0" w:color="auto"/>
                                    <w:bottom w:val="none" w:sz="0" w:space="0" w:color="auto"/>
                                    <w:right w:val="none" w:sz="0" w:space="0" w:color="auto"/>
                                  </w:divBdr>
                                </w:div>
                                <w:div w:id="103961291">
                                  <w:marLeft w:val="0"/>
                                  <w:marRight w:val="0"/>
                                  <w:marTop w:val="0"/>
                                  <w:marBottom w:val="0"/>
                                  <w:divBdr>
                                    <w:top w:val="none" w:sz="0" w:space="0" w:color="auto"/>
                                    <w:left w:val="none" w:sz="0" w:space="0" w:color="auto"/>
                                    <w:bottom w:val="none" w:sz="0" w:space="0" w:color="auto"/>
                                    <w:right w:val="none" w:sz="0" w:space="0" w:color="auto"/>
                                  </w:divBdr>
                                </w:div>
                                <w:div w:id="1726639994">
                                  <w:marLeft w:val="0"/>
                                  <w:marRight w:val="0"/>
                                  <w:marTop w:val="0"/>
                                  <w:marBottom w:val="0"/>
                                  <w:divBdr>
                                    <w:top w:val="none" w:sz="0" w:space="0" w:color="auto"/>
                                    <w:left w:val="none" w:sz="0" w:space="0" w:color="auto"/>
                                    <w:bottom w:val="none" w:sz="0" w:space="0" w:color="auto"/>
                                    <w:right w:val="none" w:sz="0" w:space="0" w:color="auto"/>
                                  </w:divBdr>
                                </w:div>
                                <w:div w:id="1152872337">
                                  <w:marLeft w:val="0"/>
                                  <w:marRight w:val="0"/>
                                  <w:marTop w:val="0"/>
                                  <w:marBottom w:val="0"/>
                                  <w:divBdr>
                                    <w:top w:val="none" w:sz="0" w:space="0" w:color="auto"/>
                                    <w:left w:val="none" w:sz="0" w:space="0" w:color="auto"/>
                                    <w:bottom w:val="none" w:sz="0" w:space="0" w:color="auto"/>
                                    <w:right w:val="none" w:sz="0" w:space="0" w:color="auto"/>
                                  </w:divBdr>
                                </w:div>
                                <w:div w:id="630016740">
                                  <w:marLeft w:val="0"/>
                                  <w:marRight w:val="0"/>
                                  <w:marTop w:val="0"/>
                                  <w:marBottom w:val="0"/>
                                  <w:divBdr>
                                    <w:top w:val="none" w:sz="0" w:space="0" w:color="auto"/>
                                    <w:left w:val="none" w:sz="0" w:space="0" w:color="auto"/>
                                    <w:bottom w:val="none" w:sz="0" w:space="0" w:color="auto"/>
                                    <w:right w:val="none" w:sz="0" w:space="0" w:color="auto"/>
                                  </w:divBdr>
                                </w:div>
                                <w:div w:id="759250952">
                                  <w:marLeft w:val="0"/>
                                  <w:marRight w:val="0"/>
                                  <w:marTop w:val="0"/>
                                  <w:marBottom w:val="0"/>
                                  <w:divBdr>
                                    <w:top w:val="none" w:sz="0" w:space="0" w:color="auto"/>
                                    <w:left w:val="none" w:sz="0" w:space="0" w:color="auto"/>
                                    <w:bottom w:val="none" w:sz="0" w:space="0" w:color="auto"/>
                                    <w:right w:val="none" w:sz="0" w:space="0" w:color="auto"/>
                                  </w:divBdr>
                                </w:div>
                                <w:div w:id="312638680">
                                  <w:marLeft w:val="0"/>
                                  <w:marRight w:val="0"/>
                                  <w:marTop w:val="0"/>
                                  <w:marBottom w:val="0"/>
                                  <w:divBdr>
                                    <w:top w:val="none" w:sz="0" w:space="0" w:color="auto"/>
                                    <w:left w:val="none" w:sz="0" w:space="0" w:color="auto"/>
                                    <w:bottom w:val="none" w:sz="0" w:space="0" w:color="auto"/>
                                    <w:right w:val="none" w:sz="0" w:space="0" w:color="auto"/>
                                  </w:divBdr>
                                </w:div>
                                <w:div w:id="548999404">
                                  <w:marLeft w:val="0"/>
                                  <w:marRight w:val="0"/>
                                  <w:marTop w:val="0"/>
                                  <w:marBottom w:val="0"/>
                                  <w:divBdr>
                                    <w:top w:val="none" w:sz="0" w:space="0" w:color="auto"/>
                                    <w:left w:val="none" w:sz="0" w:space="0" w:color="auto"/>
                                    <w:bottom w:val="none" w:sz="0" w:space="0" w:color="auto"/>
                                    <w:right w:val="none" w:sz="0" w:space="0" w:color="auto"/>
                                  </w:divBdr>
                                </w:div>
                                <w:div w:id="1296646217">
                                  <w:marLeft w:val="0"/>
                                  <w:marRight w:val="0"/>
                                  <w:marTop w:val="0"/>
                                  <w:marBottom w:val="0"/>
                                  <w:divBdr>
                                    <w:top w:val="none" w:sz="0" w:space="0" w:color="auto"/>
                                    <w:left w:val="none" w:sz="0" w:space="0" w:color="auto"/>
                                    <w:bottom w:val="none" w:sz="0" w:space="0" w:color="auto"/>
                                    <w:right w:val="none" w:sz="0" w:space="0" w:color="auto"/>
                                  </w:divBdr>
                                </w:div>
                                <w:div w:id="1077749946">
                                  <w:marLeft w:val="0"/>
                                  <w:marRight w:val="0"/>
                                  <w:marTop w:val="0"/>
                                  <w:marBottom w:val="0"/>
                                  <w:divBdr>
                                    <w:top w:val="none" w:sz="0" w:space="0" w:color="auto"/>
                                    <w:left w:val="none" w:sz="0" w:space="0" w:color="auto"/>
                                    <w:bottom w:val="none" w:sz="0" w:space="0" w:color="auto"/>
                                    <w:right w:val="none" w:sz="0" w:space="0" w:color="auto"/>
                                  </w:divBdr>
                                </w:div>
                                <w:div w:id="2019230722">
                                  <w:marLeft w:val="0"/>
                                  <w:marRight w:val="0"/>
                                  <w:marTop w:val="0"/>
                                  <w:marBottom w:val="0"/>
                                  <w:divBdr>
                                    <w:top w:val="none" w:sz="0" w:space="0" w:color="auto"/>
                                    <w:left w:val="none" w:sz="0" w:space="0" w:color="auto"/>
                                    <w:bottom w:val="none" w:sz="0" w:space="0" w:color="auto"/>
                                    <w:right w:val="none" w:sz="0" w:space="0" w:color="auto"/>
                                  </w:divBdr>
                                </w:div>
                                <w:div w:id="953243600">
                                  <w:marLeft w:val="0"/>
                                  <w:marRight w:val="0"/>
                                  <w:marTop w:val="0"/>
                                  <w:marBottom w:val="0"/>
                                  <w:divBdr>
                                    <w:top w:val="none" w:sz="0" w:space="0" w:color="auto"/>
                                    <w:left w:val="none" w:sz="0" w:space="0" w:color="auto"/>
                                    <w:bottom w:val="none" w:sz="0" w:space="0" w:color="auto"/>
                                    <w:right w:val="none" w:sz="0" w:space="0" w:color="auto"/>
                                  </w:divBdr>
                                </w:div>
                                <w:div w:id="2071033233">
                                  <w:marLeft w:val="0"/>
                                  <w:marRight w:val="0"/>
                                  <w:marTop w:val="0"/>
                                  <w:marBottom w:val="0"/>
                                  <w:divBdr>
                                    <w:top w:val="none" w:sz="0" w:space="0" w:color="auto"/>
                                    <w:left w:val="none" w:sz="0" w:space="0" w:color="auto"/>
                                    <w:bottom w:val="none" w:sz="0" w:space="0" w:color="auto"/>
                                    <w:right w:val="none" w:sz="0" w:space="0" w:color="auto"/>
                                  </w:divBdr>
                                </w:div>
                                <w:div w:id="1848445187">
                                  <w:marLeft w:val="0"/>
                                  <w:marRight w:val="0"/>
                                  <w:marTop w:val="0"/>
                                  <w:marBottom w:val="0"/>
                                  <w:divBdr>
                                    <w:top w:val="none" w:sz="0" w:space="0" w:color="auto"/>
                                    <w:left w:val="none" w:sz="0" w:space="0" w:color="auto"/>
                                    <w:bottom w:val="none" w:sz="0" w:space="0" w:color="auto"/>
                                    <w:right w:val="none" w:sz="0" w:space="0" w:color="auto"/>
                                  </w:divBdr>
                                </w:div>
                                <w:div w:id="990212089">
                                  <w:marLeft w:val="0"/>
                                  <w:marRight w:val="0"/>
                                  <w:marTop w:val="0"/>
                                  <w:marBottom w:val="0"/>
                                  <w:divBdr>
                                    <w:top w:val="none" w:sz="0" w:space="0" w:color="auto"/>
                                    <w:left w:val="none" w:sz="0" w:space="0" w:color="auto"/>
                                    <w:bottom w:val="none" w:sz="0" w:space="0" w:color="auto"/>
                                    <w:right w:val="none" w:sz="0" w:space="0" w:color="auto"/>
                                  </w:divBdr>
                                </w:div>
                                <w:div w:id="1318650443">
                                  <w:marLeft w:val="0"/>
                                  <w:marRight w:val="0"/>
                                  <w:marTop w:val="0"/>
                                  <w:marBottom w:val="0"/>
                                  <w:divBdr>
                                    <w:top w:val="none" w:sz="0" w:space="0" w:color="auto"/>
                                    <w:left w:val="none" w:sz="0" w:space="0" w:color="auto"/>
                                    <w:bottom w:val="none" w:sz="0" w:space="0" w:color="auto"/>
                                    <w:right w:val="none" w:sz="0" w:space="0" w:color="auto"/>
                                  </w:divBdr>
                                </w:div>
                                <w:div w:id="232357220">
                                  <w:marLeft w:val="0"/>
                                  <w:marRight w:val="0"/>
                                  <w:marTop w:val="0"/>
                                  <w:marBottom w:val="0"/>
                                  <w:divBdr>
                                    <w:top w:val="none" w:sz="0" w:space="0" w:color="auto"/>
                                    <w:left w:val="none" w:sz="0" w:space="0" w:color="auto"/>
                                    <w:bottom w:val="none" w:sz="0" w:space="0" w:color="auto"/>
                                    <w:right w:val="none" w:sz="0" w:space="0" w:color="auto"/>
                                  </w:divBdr>
                                </w:div>
                                <w:div w:id="169834955">
                                  <w:marLeft w:val="0"/>
                                  <w:marRight w:val="0"/>
                                  <w:marTop w:val="0"/>
                                  <w:marBottom w:val="0"/>
                                  <w:divBdr>
                                    <w:top w:val="none" w:sz="0" w:space="0" w:color="auto"/>
                                    <w:left w:val="none" w:sz="0" w:space="0" w:color="auto"/>
                                    <w:bottom w:val="none" w:sz="0" w:space="0" w:color="auto"/>
                                    <w:right w:val="none" w:sz="0" w:space="0" w:color="auto"/>
                                  </w:divBdr>
                                </w:div>
                                <w:div w:id="363483710">
                                  <w:marLeft w:val="0"/>
                                  <w:marRight w:val="0"/>
                                  <w:marTop w:val="0"/>
                                  <w:marBottom w:val="0"/>
                                  <w:divBdr>
                                    <w:top w:val="none" w:sz="0" w:space="0" w:color="auto"/>
                                    <w:left w:val="none" w:sz="0" w:space="0" w:color="auto"/>
                                    <w:bottom w:val="none" w:sz="0" w:space="0" w:color="auto"/>
                                    <w:right w:val="none" w:sz="0" w:space="0" w:color="auto"/>
                                  </w:divBdr>
                                </w:div>
                                <w:div w:id="584265030">
                                  <w:marLeft w:val="0"/>
                                  <w:marRight w:val="0"/>
                                  <w:marTop w:val="0"/>
                                  <w:marBottom w:val="0"/>
                                  <w:divBdr>
                                    <w:top w:val="none" w:sz="0" w:space="0" w:color="auto"/>
                                    <w:left w:val="none" w:sz="0" w:space="0" w:color="auto"/>
                                    <w:bottom w:val="none" w:sz="0" w:space="0" w:color="auto"/>
                                    <w:right w:val="none" w:sz="0" w:space="0" w:color="auto"/>
                                  </w:divBdr>
                                </w:div>
                                <w:div w:id="1734041816">
                                  <w:marLeft w:val="0"/>
                                  <w:marRight w:val="0"/>
                                  <w:marTop w:val="0"/>
                                  <w:marBottom w:val="0"/>
                                  <w:divBdr>
                                    <w:top w:val="none" w:sz="0" w:space="0" w:color="auto"/>
                                    <w:left w:val="none" w:sz="0" w:space="0" w:color="auto"/>
                                    <w:bottom w:val="none" w:sz="0" w:space="0" w:color="auto"/>
                                    <w:right w:val="none" w:sz="0" w:space="0" w:color="auto"/>
                                  </w:divBdr>
                                </w:div>
                                <w:div w:id="1669285578">
                                  <w:marLeft w:val="0"/>
                                  <w:marRight w:val="0"/>
                                  <w:marTop w:val="0"/>
                                  <w:marBottom w:val="0"/>
                                  <w:divBdr>
                                    <w:top w:val="none" w:sz="0" w:space="0" w:color="auto"/>
                                    <w:left w:val="none" w:sz="0" w:space="0" w:color="auto"/>
                                    <w:bottom w:val="none" w:sz="0" w:space="0" w:color="auto"/>
                                    <w:right w:val="none" w:sz="0" w:space="0" w:color="auto"/>
                                  </w:divBdr>
                                </w:div>
                                <w:div w:id="1662811764">
                                  <w:marLeft w:val="0"/>
                                  <w:marRight w:val="0"/>
                                  <w:marTop w:val="0"/>
                                  <w:marBottom w:val="0"/>
                                  <w:divBdr>
                                    <w:top w:val="none" w:sz="0" w:space="0" w:color="auto"/>
                                    <w:left w:val="none" w:sz="0" w:space="0" w:color="auto"/>
                                    <w:bottom w:val="none" w:sz="0" w:space="0" w:color="auto"/>
                                    <w:right w:val="none" w:sz="0" w:space="0" w:color="auto"/>
                                  </w:divBdr>
                                </w:div>
                                <w:div w:id="1239749563">
                                  <w:marLeft w:val="0"/>
                                  <w:marRight w:val="0"/>
                                  <w:marTop w:val="0"/>
                                  <w:marBottom w:val="0"/>
                                  <w:divBdr>
                                    <w:top w:val="none" w:sz="0" w:space="0" w:color="auto"/>
                                    <w:left w:val="none" w:sz="0" w:space="0" w:color="auto"/>
                                    <w:bottom w:val="none" w:sz="0" w:space="0" w:color="auto"/>
                                    <w:right w:val="none" w:sz="0" w:space="0" w:color="auto"/>
                                  </w:divBdr>
                                </w:div>
                                <w:div w:id="55978197">
                                  <w:marLeft w:val="0"/>
                                  <w:marRight w:val="0"/>
                                  <w:marTop w:val="0"/>
                                  <w:marBottom w:val="0"/>
                                  <w:divBdr>
                                    <w:top w:val="none" w:sz="0" w:space="0" w:color="auto"/>
                                    <w:left w:val="none" w:sz="0" w:space="0" w:color="auto"/>
                                    <w:bottom w:val="none" w:sz="0" w:space="0" w:color="auto"/>
                                    <w:right w:val="none" w:sz="0" w:space="0" w:color="auto"/>
                                  </w:divBdr>
                                </w:div>
                                <w:div w:id="109014921">
                                  <w:marLeft w:val="0"/>
                                  <w:marRight w:val="0"/>
                                  <w:marTop w:val="0"/>
                                  <w:marBottom w:val="0"/>
                                  <w:divBdr>
                                    <w:top w:val="none" w:sz="0" w:space="0" w:color="auto"/>
                                    <w:left w:val="none" w:sz="0" w:space="0" w:color="auto"/>
                                    <w:bottom w:val="none" w:sz="0" w:space="0" w:color="auto"/>
                                    <w:right w:val="none" w:sz="0" w:space="0" w:color="auto"/>
                                  </w:divBdr>
                                </w:div>
                                <w:div w:id="227570528">
                                  <w:marLeft w:val="0"/>
                                  <w:marRight w:val="0"/>
                                  <w:marTop w:val="0"/>
                                  <w:marBottom w:val="0"/>
                                  <w:divBdr>
                                    <w:top w:val="none" w:sz="0" w:space="0" w:color="auto"/>
                                    <w:left w:val="none" w:sz="0" w:space="0" w:color="auto"/>
                                    <w:bottom w:val="none" w:sz="0" w:space="0" w:color="auto"/>
                                    <w:right w:val="none" w:sz="0" w:space="0" w:color="auto"/>
                                  </w:divBdr>
                                </w:div>
                                <w:div w:id="1248658413">
                                  <w:marLeft w:val="0"/>
                                  <w:marRight w:val="0"/>
                                  <w:marTop w:val="0"/>
                                  <w:marBottom w:val="0"/>
                                  <w:divBdr>
                                    <w:top w:val="none" w:sz="0" w:space="0" w:color="auto"/>
                                    <w:left w:val="none" w:sz="0" w:space="0" w:color="auto"/>
                                    <w:bottom w:val="none" w:sz="0" w:space="0" w:color="auto"/>
                                    <w:right w:val="none" w:sz="0" w:space="0" w:color="auto"/>
                                  </w:divBdr>
                                </w:div>
                                <w:div w:id="470900956">
                                  <w:marLeft w:val="0"/>
                                  <w:marRight w:val="0"/>
                                  <w:marTop w:val="0"/>
                                  <w:marBottom w:val="0"/>
                                  <w:divBdr>
                                    <w:top w:val="none" w:sz="0" w:space="0" w:color="auto"/>
                                    <w:left w:val="none" w:sz="0" w:space="0" w:color="auto"/>
                                    <w:bottom w:val="none" w:sz="0" w:space="0" w:color="auto"/>
                                    <w:right w:val="none" w:sz="0" w:space="0" w:color="auto"/>
                                  </w:divBdr>
                                </w:div>
                                <w:div w:id="1990133093">
                                  <w:marLeft w:val="0"/>
                                  <w:marRight w:val="0"/>
                                  <w:marTop w:val="0"/>
                                  <w:marBottom w:val="0"/>
                                  <w:divBdr>
                                    <w:top w:val="none" w:sz="0" w:space="0" w:color="auto"/>
                                    <w:left w:val="none" w:sz="0" w:space="0" w:color="auto"/>
                                    <w:bottom w:val="none" w:sz="0" w:space="0" w:color="auto"/>
                                    <w:right w:val="none" w:sz="0" w:space="0" w:color="auto"/>
                                  </w:divBdr>
                                </w:div>
                                <w:div w:id="1984576731">
                                  <w:marLeft w:val="0"/>
                                  <w:marRight w:val="0"/>
                                  <w:marTop w:val="0"/>
                                  <w:marBottom w:val="0"/>
                                  <w:divBdr>
                                    <w:top w:val="none" w:sz="0" w:space="0" w:color="auto"/>
                                    <w:left w:val="none" w:sz="0" w:space="0" w:color="auto"/>
                                    <w:bottom w:val="none" w:sz="0" w:space="0" w:color="auto"/>
                                    <w:right w:val="none" w:sz="0" w:space="0" w:color="auto"/>
                                  </w:divBdr>
                                </w:div>
                                <w:div w:id="1157259801">
                                  <w:marLeft w:val="0"/>
                                  <w:marRight w:val="0"/>
                                  <w:marTop w:val="0"/>
                                  <w:marBottom w:val="0"/>
                                  <w:divBdr>
                                    <w:top w:val="none" w:sz="0" w:space="0" w:color="auto"/>
                                    <w:left w:val="none" w:sz="0" w:space="0" w:color="auto"/>
                                    <w:bottom w:val="none" w:sz="0" w:space="0" w:color="auto"/>
                                    <w:right w:val="none" w:sz="0" w:space="0" w:color="auto"/>
                                  </w:divBdr>
                                </w:div>
                                <w:div w:id="20858531">
                                  <w:marLeft w:val="0"/>
                                  <w:marRight w:val="0"/>
                                  <w:marTop w:val="0"/>
                                  <w:marBottom w:val="0"/>
                                  <w:divBdr>
                                    <w:top w:val="none" w:sz="0" w:space="0" w:color="auto"/>
                                    <w:left w:val="none" w:sz="0" w:space="0" w:color="auto"/>
                                    <w:bottom w:val="none" w:sz="0" w:space="0" w:color="auto"/>
                                    <w:right w:val="none" w:sz="0" w:space="0" w:color="auto"/>
                                  </w:divBdr>
                                </w:div>
                                <w:div w:id="2138444998">
                                  <w:marLeft w:val="0"/>
                                  <w:marRight w:val="0"/>
                                  <w:marTop w:val="0"/>
                                  <w:marBottom w:val="0"/>
                                  <w:divBdr>
                                    <w:top w:val="none" w:sz="0" w:space="0" w:color="auto"/>
                                    <w:left w:val="none" w:sz="0" w:space="0" w:color="auto"/>
                                    <w:bottom w:val="none" w:sz="0" w:space="0" w:color="auto"/>
                                    <w:right w:val="none" w:sz="0" w:space="0" w:color="auto"/>
                                  </w:divBdr>
                                </w:div>
                                <w:div w:id="101540432">
                                  <w:marLeft w:val="0"/>
                                  <w:marRight w:val="0"/>
                                  <w:marTop w:val="0"/>
                                  <w:marBottom w:val="0"/>
                                  <w:divBdr>
                                    <w:top w:val="none" w:sz="0" w:space="0" w:color="auto"/>
                                    <w:left w:val="none" w:sz="0" w:space="0" w:color="auto"/>
                                    <w:bottom w:val="none" w:sz="0" w:space="0" w:color="auto"/>
                                    <w:right w:val="none" w:sz="0" w:space="0" w:color="auto"/>
                                  </w:divBdr>
                                </w:div>
                                <w:div w:id="895504150">
                                  <w:marLeft w:val="0"/>
                                  <w:marRight w:val="0"/>
                                  <w:marTop w:val="0"/>
                                  <w:marBottom w:val="0"/>
                                  <w:divBdr>
                                    <w:top w:val="none" w:sz="0" w:space="0" w:color="auto"/>
                                    <w:left w:val="none" w:sz="0" w:space="0" w:color="auto"/>
                                    <w:bottom w:val="none" w:sz="0" w:space="0" w:color="auto"/>
                                    <w:right w:val="none" w:sz="0" w:space="0" w:color="auto"/>
                                  </w:divBdr>
                                </w:div>
                                <w:div w:id="713429136">
                                  <w:marLeft w:val="0"/>
                                  <w:marRight w:val="0"/>
                                  <w:marTop w:val="0"/>
                                  <w:marBottom w:val="0"/>
                                  <w:divBdr>
                                    <w:top w:val="none" w:sz="0" w:space="0" w:color="auto"/>
                                    <w:left w:val="none" w:sz="0" w:space="0" w:color="auto"/>
                                    <w:bottom w:val="none" w:sz="0" w:space="0" w:color="auto"/>
                                    <w:right w:val="none" w:sz="0" w:space="0" w:color="auto"/>
                                  </w:divBdr>
                                </w:div>
                                <w:div w:id="1976763148">
                                  <w:marLeft w:val="0"/>
                                  <w:marRight w:val="0"/>
                                  <w:marTop w:val="0"/>
                                  <w:marBottom w:val="0"/>
                                  <w:divBdr>
                                    <w:top w:val="none" w:sz="0" w:space="0" w:color="auto"/>
                                    <w:left w:val="none" w:sz="0" w:space="0" w:color="auto"/>
                                    <w:bottom w:val="none" w:sz="0" w:space="0" w:color="auto"/>
                                    <w:right w:val="none" w:sz="0" w:space="0" w:color="auto"/>
                                  </w:divBdr>
                                </w:div>
                                <w:div w:id="1791700159">
                                  <w:marLeft w:val="0"/>
                                  <w:marRight w:val="0"/>
                                  <w:marTop w:val="0"/>
                                  <w:marBottom w:val="0"/>
                                  <w:divBdr>
                                    <w:top w:val="none" w:sz="0" w:space="0" w:color="auto"/>
                                    <w:left w:val="none" w:sz="0" w:space="0" w:color="auto"/>
                                    <w:bottom w:val="none" w:sz="0" w:space="0" w:color="auto"/>
                                    <w:right w:val="none" w:sz="0" w:space="0" w:color="auto"/>
                                  </w:divBdr>
                                </w:div>
                                <w:div w:id="877205857">
                                  <w:marLeft w:val="0"/>
                                  <w:marRight w:val="0"/>
                                  <w:marTop w:val="0"/>
                                  <w:marBottom w:val="0"/>
                                  <w:divBdr>
                                    <w:top w:val="none" w:sz="0" w:space="0" w:color="auto"/>
                                    <w:left w:val="none" w:sz="0" w:space="0" w:color="auto"/>
                                    <w:bottom w:val="none" w:sz="0" w:space="0" w:color="auto"/>
                                    <w:right w:val="none" w:sz="0" w:space="0" w:color="auto"/>
                                  </w:divBdr>
                                </w:div>
                                <w:div w:id="964507549">
                                  <w:marLeft w:val="0"/>
                                  <w:marRight w:val="0"/>
                                  <w:marTop w:val="0"/>
                                  <w:marBottom w:val="0"/>
                                  <w:divBdr>
                                    <w:top w:val="none" w:sz="0" w:space="0" w:color="auto"/>
                                    <w:left w:val="none" w:sz="0" w:space="0" w:color="auto"/>
                                    <w:bottom w:val="none" w:sz="0" w:space="0" w:color="auto"/>
                                    <w:right w:val="none" w:sz="0" w:space="0" w:color="auto"/>
                                  </w:divBdr>
                                </w:div>
                                <w:div w:id="230971825">
                                  <w:marLeft w:val="0"/>
                                  <w:marRight w:val="0"/>
                                  <w:marTop w:val="0"/>
                                  <w:marBottom w:val="0"/>
                                  <w:divBdr>
                                    <w:top w:val="none" w:sz="0" w:space="0" w:color="auto"/>
                                    <w:left w:val="none" w:sz="0" w:space="0" w:color="auto"/>
                                    <w:bottom w:val="none" w:sz="0" w:space="0" w:color="auto"/>
                                    <w:right w:val="none" w:sz="0" w:space="0" w:color="auto"/>
                                  </w:divBdr>
                                </w:div>
                                <w:div w:id="1977293891">
                                  <w:marLeft w:val="0"/>
                                  <w:marRight w:val="0"/>
                                  <w:marTop w:val="0"/>
                                  <w:marBottom w:val="0"/>
                                  <w:divBdr>
                                    <w:top w:val="none" w:sz="0" w:space="0" w:color="auto"/>
                                    <w:left w:val="none" w:sz="0" w:space="0" w:color="auto"/>
                                    <w:bottom w:val="none" w:sz="0" w:space="0" w:color="auto"/>
                                    <w:right w:val="none" w:sz="0" w:space="0" w:color="auto"/>
                                  </w:divBdr>
                                </w:div>
                                <w:div w:id="1504079674">
                                  <w:marLeft w:val="0"/>
                                  <w:marRight w:val="0"/>
                                  <w:marTop w:val="0"/>
                                  <w:marBottom w:val="0"/>
                                  <w:divBdr>
                                    <w:top w:val="none" w:sz="0" w:space="0" w:color="auto"/>
                                    <w:left w:val="none" w:sz="0" w:space="0" w:color="auto"/>
                                    <w:bottom w:val="none" w:sz="0" w:space="0" w:color="auto"/>
                                    <w:right w:val="none" w:sz="0" w:space="0" w:color="auto"/>
                                  </w:divBdr>
                                </w:div>
                                <w:div w:id="824471326">
                                  <w:marLeft w:val="0"/>
                                  <w:marRight w:val="0"/>
                                  <w:marTop w:val="0"/>
                                  <w:marBottom w:val="0"/>
                                  <w:divBdr>
                                    <w:top w:val="none" w:sz="0" w:space="0" w:color="auto"/>
                                    <w:left w:val="none" w:sz="0" w:space="0" w:color="auto"/>
                                    <w:bottom w:val="none" w:sz="0" w:space="0" w:color="auto"/>
                                    <w:right w:val="none" w:sz="0" w:space="0" w:color="auto"/>
                                  </w:divBdr>
                                </w:div>
                                <w:div w:id="206529405">
                                  <w:marLeft w:val="0"/>
                                  <w:marRight w:val="0"/>
                                  <w:marTop w:val="0"/>
                                  <w:marBottom w:val="0"/>
                                  <w:divBdr>
                                    <w:top w:val="none" w:sz="0" w:space="0" w:color="auto"/>
                                    <w:left w:val="none" w:sz="0" w:space="0" w:color="auto"/>
                                    <w:bottom w:val="none" w:sz="0" w:space="0" w:color="auto"/>
                                    <w:right w:val="none" w:sz="0" w:space="0" w:color="auto"/>
                                  </w:divBdr>
                                </w:div>
                                <w:div w:id="1440757372">
                                  <w:marLeft w:val="0"/>
                                  <w:marRight w:val="0"/>
                                  <w:marTop w:val="0"/>
                                  <w:marBottom w:val="0"/>
                                  <w:divBdr>
                                    <w:top w:val="none" w:sz="0" w:space="0" w:color="auto"/>
                                    <w:left w:val="none" w:sz="0" w:space="0" w:color="auto"/>
                                    <w:bottom w:val="none" w:sz="0" w:space="0" w:color="auto"/>
                                    <w:right w:val="none" w:sz="0" w:space="0" w:color="auto"/>
                                  </w:divBdr>
                                </w:div>
                                <w:div w:id="1050691129">
                                  <w:marLeft w:val="0"/>
                                  <w:marRight w:val="0"/>
                                  <w:marTop w:val="0"/>
                                  <w:marBottom w:val="0"/>
                                  <w:divBdr>
                                    <w:top w:val="none" w:sz="0" w:space="0" w:color="auto"/>
                                    <w:left w:val="none" w:sz="0" w:space="0" w:color="auto"/>
                                    <w:bottom w:val="none" w:sz="0" w:space="0" w:color="auto"/>
                                    <w:right w:val="none" w:sz="0" w:space="0" w:color="auto"/>
                                  </w:divBdr>
                                </w:div>
                                <w:div w:id="150408134">
                                  <w:marLeft w:val="0"/>
                                  <w:marRight w:val="0"/>
                                  <w:marTop w:val="0"/>
                                  <w:marBottom w:val="0"/>
                                  <w:divBdr>
                                    <w:top w:val="none" w:sz="0" w:space="0" w:color="auto"/>
                                    <w:left w:val="none" w:sz="0" w:space="0" w:color="auto"/>
                                    <w:bottom w:val="none" w:sz="0" w:space="0" w:color="auto"/>
                                    <w:right w:val="none" w:sz="0" w:space="0" w:color="auto"/>
                                  </w:divBdr>
                                </w:div>
                                <w:div w:id="812602400">
                                  <w:marLeft w:val="0"/>
                                  <w:marRight w:val="0"/>
                                  <w:marTop w:val="0"/>
                                  <w:marBottom w:val="0"/>
                                  <w:divBdr>
                                    <w:top w:val="none" w:sz="0" w:space="0" w:color="auto"/>
                                    <w:left w:val="none" w:sz="0" w:space="0" w:color="auto"/>
                                    <w:bottom w:val="none" w:sz="0" w:space="0" w:color="auto"/>
                                    <w:right w:val="none" w:sz="0" w:space="0" w:color="auto"/>
                                  </w:divBdr>
                                </w:div>
                                <w:div w:id="2005040601">
                                  <w:marLeft w:val="0"/>
                                  <w:marRight w:val="0"/>
                                  <w:marTop w:val="0"/>
                                  <w:marBottom w:val="0"/>
                                  <w:divBdr>
                                    <w:top w:val="none" w:sz="0" w:space="0" w:color="auto"/>
                                    <w:left w:val="none" w:sz="0" w:space="0" w:color="auto"/>
                                    <w:bottom w:val="none" w:sz="0" w:space="0" w:color="auto"/>
                                    <w:right w:val="none" w:sz="0" w:space="0" w:color="auto"/>
                                  </w:divBdr>
                                </w:div>
                                <w:div w:id="366561160">
                                  <w:marLeft w:val="0"/>
                                  <w:marRight w:val="0"/>
                                  <w:marTop w:val="0"/>
                                  <w:marBottom w:val="0"/>
                                  <w:divBdr>
                                    <w:top w:val="none" w:sz="0" w:space="0" w:color="auto"/>
                                    <w:left w:val="none" w:sz="0" w:space="0" w:color="auto"/>
                                    <w:bottom w:val="none" w:sz="0" w:space="0" w:color="auto"/>
                                    <w:right w:val="none" w:sz="0" w:space="0" w:color="auto"/>
                                  </w:divBdr>
                                </w:div>
                                <w:div w:id="1189561216">
                                  <w:marLeft w:val="0"/>
                                  <w:marRight w:val="0"/>
                                  <w:marTop w:val="0"/>
                                  <w:marBottom w:val="0"/>
                                  <w:divBdr>
                                    <w:top w:val="none" w:sz="0" w:space="0" w:color="auto"/>
                                    <w:left w:val="none" w:sz="0" w:space="0" w:color="auto"/>
                                    <w:bottom w:val="none" w:sz="0" w:space="0" w:color="auto"/>
                                    <w:right w:val="none" w:sz="0" w:space="0" w:color="auto"/>
                                  </w:divBdr>
                                </w:div>
                                <w:div w:id="414519639">
                                  <w:marLeft w:val="0"/>
                                  <w:marRight w:val="0"/>
                                  <w:marTop w:val="0"/>
                                  <w:marBottom w:val="0"/>
                                  <w:divBdr>
                                    <w:top w:val="none" w:sz="0" w:space="0" w:color="auto"/>
                                    <w:left w:val="none" w:sz="0" w:space="0" w:color="auto"/>
                                    <w:bottom w:val="none" w:sz="0" w:space="0" w:color="auto"/>
                                    <w:right w:val="none" w:sz="0" w:space="0" w:color="auto"/>
                                  </w:divBdr>
                                </w:div>
                                <w:div w:id="831069684">
                                  <w:marLeft w:val="0"/>
                                  <w:marRight w:val="0"/>
                                  <w:marTop w:val="0"/>
                                  <w:marBottom w:val="0"/>
                                  <w:divBdr>
                                    <w:top w:val="none" w:sz="0" w:space="0" w:color="auto"/>
                                    <w:left w:val="none" w:sz="0" w:space="0" w:color="auto"/>
                                    <w:bottom w:val="none" w:sz="0" w:space="0" w:color="auto"/>
                                    <w:right w:val="none" w:sz="0" w:space="0" w:color="auto"/>
                                  </w:divBdr>
                                </w:div>
                                <w:div w:id="415368885">
                                  <w:marLeft w:val="0"/>
                                  <w:marRight w:val="0"/>
                                  <w:marTop w:val="0"/>
                                  <w:marBottom w:val="0"/>
                                  <w:divBdr>
                                    <w:top w:val="none" w:sz="0" w:space="0" w:color="auto"/>
                                    <w:left w:val="none" w:sz="0" w:space="0" w:color="auto"/>
                                    <w:bottom w:val="none" w:sz="0" w:space="0" w:color="auto"/>
                                    <w:right w:val="none" w:sz="0" w:space="0" w:color="auto"/>
                                  </w:divBdr>
                                </w:div>
                                <w:div w:id="13320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0448">
                          <w:marLeft w:val="0"/>
                          <w:marRight w:val="0"/>
                          <w:marTop w:val="0"/>
                          <w:marBottom w:val="0"/>
                          <w:divBdr>
                            <w:top w:val="none" w:sz="0" w:space="0" w:color="auto"/>
                            <w:left w:val="none" w:sz="0" w:space="0" w:color="auto"/>
                            <w:bottom w:val="none" w:sz="0" w:space="0" w:color="auto"/>
                            <w:right w:val="none" w:sz="0" w:space="0" w:color="auto"/>
                          </w:divBdr>
                          <w:divsChild>
                            <w:div w:id="343244717">
                              <w:marLeft w:val="0"/>
                              <w:marRight w:val="0"/>
                              <w:marTop w:val="0"/>
                              <w:marBottom w:val="0"/>
                              <w:divBdr>
                                <w:top w:val="none" w:sz="0" w:space="0" w:color="auto"/>
                                <w:left w:val="none" w:sz="0" w:space="0" w:color="auto"/>
                                <w:bottom w:val="none" w:sz="0" w:space="0" w:color="auto"/>
                                <w:right w:val="none" w:sz="0" w:space="0" w:color="auto"/>
                              </w:divBdr>
                              <w:divsChild>
                                <w:div w:id="1476683360">
                                  <w:marLeft w:val="0"/>
                                  <w:marRight w:val="0"/>
                                  <w:marTop w:val="0"/>
                                  <w:marBottom w:val="0"/>
                                  <w:divBdr>
                                    <w:top w:val="none" w:sz="0" w:space="0" w:color="auto"/>
                                    <w:left w:val="none" w:sz="0" w:space="0" w:color="auto"/>
                                    <w:bottom w:val="none" w:sz="0" w:space="0" w:color="auto"/>
                                    <w:right w:val="none" w:sz="0" w:space="0" w:color="auto"/>
                                  </w:divBdr>
                                </w:div>
                                <w:div w:id="274019125">
                                  <w:marLeft w:val="0"/>
                                  <w:marRight w:val="0"/>
                                  <w:marTop w:val="0"/>
                                  <w:marBottom w:val="0"/>
                                  <w:divBdr>
                                    <w:top w:val="none" w:sz="0" w:space="0" w:color="auto"/>
                                    <w:left w:val="none" w:sz="0" w:space="0" w:color="auto"/>
                                    <w:bottom w:val="none" w:sz="0" w:space="0" w:color="auto"/>
                                    <w:right w:val="none" w:sz="0" w:space="0" w:color="auto"/>
                                  </w:divBdr>
                                </w:div>
                                <w:div w:id="521936621">
                                  <w:marLeft w:val="0"/>
                                  <w:marRight w:val="0"/>
                                  <w:marTop w:val="0"/>
                                  <w:marBottom w:val="0"/>
                                  <w:divBdr>
                                    <w:top w:val="none" w:sz="0" w:space="0" w:color="auto"/>
                                    <w:left w:val="none" w:sz="0" w:space="0" w:color="auto"/>
                                    <w:bottom w:val="none" w:sz="0" w:space="0" w:color="auto"/>
                                    <w:right w:val="none" w:sz="0" w:space="0" w:color="auto"/>
                                  </w:divBdr>
                                </w:div>
                                <w:div w:id="1781319">
                                  <w:marLeft w:val="0"/>
                                  <w:marRight w:val="0"/>
                                  <w:marTop w:val="0"/>
                                  <w:marBottom w:val="0"/>
                                  <w:divBdr>
                                    <w:top w:val="none" w:sz="0" w:space="0" w:color="auto"/>
                                    <w:left w:val="none" w:sz="0" w:space="0" w:color="auto"/>
                                    <w:bottom w:val="none" w:sz="0" w:space="0" w:color="auto"/>
                                    <w:right w:val="none" w:sz="0" w:space="0" w:color="auto"/>
                                  </w:divBdr>
                                </w:div>
                                <w:div w:id="2065832108">
                                  <w:marLeft w:val="0"/>
                                  <w:marRight w:val="0"/>
                                  <w:marTop w:val="0"/>
                                  <w:marBottom w:val="0"/>
                                  <w:divBdr>
                                    <w:top w:val="none" w:sz="0" w:space="0" w:color="auto"/>
                                    <w:left w:val="none" w:sz="0" w:space="0" w:color="auto"/>
                                    <w:bottom w:val="none" w:sz="0" w:space="0" w:color="auto"/>
                                    <w:right w:val="none" w:sz="0" w:space="0" w:color="auto"/>
                                  </w:divBdr>
                                </w:div>
                                <w:div w:id="267541799">
                                  <w:marLeft w:val="0"/>
                                  <w:marRight w:val="0"/>
                                  <w:marTop w:val="0"/>
                                  <w:marBottom w:val="0"/>
                                  <w:divBdr>
                                    <w:top w:val="none" w:sz="0" w:space="0" w:color="auto"/>
                                    <w:left w:val="none" w:sz="0" w:space="0" w:color="auto"/>
                                    <w:bottom w:val="none" w:sz="0" w:space="0" w:color="auto"/>
                                    <w:right w:val="none" w:sz="0" w:space="0" w:color="auto"/>
                                  </w:divBdr>
                                </w:div>
                                <w:div w:id="1285696974">
                                  <w:marLeft w:val="0"/>
                                  <w:marRight w:val="0"/>
                                  <w:marTop w:val="0"/>
                                  <w:marBottom w:val="0"/>
                                  <w:divBdr>
                                    <w:top w:val="none" w:sz="0" w:space="0" w:color="auto"/>
                                    <w:left w:val="none" w:sz="0" w:space="0" w:color="auto"/>
                                    <w:bottom w:val="none" w:sz="0" w:space="0" w:color="auto"/>
                                    <w:right w:val="none" w:sz="0" w:space="0" w:color="auto"/>
                                  </w:divBdr>
                                </w:div>
                                <w:div w:id="1117332188">
                                  <w:marLeft w:val="0"/>
                                  <w:marRight w:val="0"/>
                                  <w:marTop w:val="0"/>
                                  <w:marBottom w:val="0"/>
                                  <w:divBdr>
                                    <w:top w:val="none" w:sz="0" w:space="0" w:color="auto"/>
                                    <w:left w:val="none" w:sz="0" w:space="0" w:color="auto"/>
                                    <w:bottom w:val="none" w:sz="0" w:space="0" w:color="auto"/>
                                    <w:right w:val="none" w:sz="0" w:space="0" w:color="auto"/>
                                  </w:divBdr>
                                </w:div>
                                <w:div w:id="1869023806">
                                  <w:marLeft w:val="0"/>
                                  <w:marRight w:val="0"/>
                                  <w:marTop w:val="0"/>
                                  <w:marBottom w:val="0"/>
                                  <w:divBdr>
                                    <w:top w:val="none" w:sz="0" w:space="0" w:color="auto"/>
                                    <w:left w:val="none" w:sz="0" w:space="0" w:color="auto"/>
                                    <w:bottom w:val="none" w:sz="0" w:space="0" w:color="auto"/>
                                    <w:right w:val="none" w:sz="0" w:space="0" w:color="auto"/>
                                  </w:divBdr>
                                </w:div>
                                <w:div w:id="1810782512">
                                  <w:marLeft w:val="0"/>
                                  <w:marRight w:val="0"/>
                                  <w:marTop w:val="0"/>
                                  <w:marBottom w:val="0"/>
                                  <w:divBdr>
                                    <w:top w:val="none" w:sz="0" w:space="0" w:color="auto"/>
                                    <w:left w:val="none" w:sz="0" w:space="0" w:color="auto"/>
                                    <w:bottom w:val="none" w:sz="0" w:space="0" w:color="auto"/>
                                    <w:right w:val="none" w:sz="0" w:space="0" w:color="auto"/>
                                  </w:divBdr>
                                </w:div>
                                <w:div w:id="633757259">
                                  <w:marLeft w:val="0"/>
                                  <w:marRight w:val="0"/>
                                  <w:marTop w:val="0"/>
                                  <w:marBottom w:val="0"/>
                                  <w:divBdr>
                                    <w:top w:val="none" w:sz="0" w:space="0" w:color="auto"/>
                                    <w:left w:val="none" w:sz="0" w:space="0" w:color="auto"/>
                                    <w:bottom w:val="none" w:sz="0" w:space="0" w:color="auto"/>
                                    <w:right w:val="none" w:sz="0" w:space="0" w:color="auto"/>
                                  </w:divBdr>
                                </w:div>
                                <w:div w:id="2101021293">
                                  <w:marLeft w:val="0"/>
                                  <w:marRight w:val="0"/>
                                  <w:marTop w:val="0"/>
                                  <w:marBottom w:val="0"/>
                                  <w:divBdr>
                                    <w:top w:val="none" w:sz="0" w:space="0" w:color="auto"/>
                                    <w:left w:val="none" w:sz="0" w:space="0" w:color="auto"/>
                                    <w:bottom w:val="none" w:sz="0" w:space="0" w:color="auto"/>
                                    <w:right w:val="none" w:sz="0" w:space="0" w:color="auto"/>
                                  </w:divBdr>
                                </w:div>
                                <w:div w:id="279185882">
                                  <w:marLeft w:val="0"/>
                                  <w:marRight w:val="0"/>
                                  <w:marTop w:val="0"/>
                                  <w:marBottom w:val="0"/>
                                  <w:divBdr>
                                    <w:top w:val="none" w:sz="0" w:space="0" w:color="auto"/>
                                    <w:left w:val="none" w:sz="0" w:space="0" w:color="auto"/>
                                    <w:bottom w:val="none" w:sz="0" w:space="0" w:color="auto"/>
                                    <w:right w:val="none" w:sz="0" w:space="0" w:color="auto"/>
                                  </w:divBdr>
                                </w:div>
                                <w:div w:id="1866021506">
                                  <w:marLeft w:val="0"/>
                                  <w:marRight w:val="0"/>
                                  <w:marTop w:val="0"/>
                                  <w:marBottom w:val="0"/>
                                  <w:divBdr>
                                    <w:top w:val="none" w:sz="0" w:space="0" w:color="auto"/>
                                    <w:left w:val="none" w:sz="0" w:space="0" w:color="auto"/>
                                    <w:bottom w:val="none" w:sz="0" w:space="0" w:color="auto"/>
                                    <w:right w:val="none" w:sz="0" w:space="0" w:color="auto"/>
                                  </w:divBdr>
                                </w:div>
                                <w:div w:id="479539378">
                                  <w:marLeft w:val="0"/>
                                  <w:marRight w:val="0"/>
                                  <w:marTop w:val="0"/>
                                  <w:marBottom w:val="0"/>
                                  <w:divBdr>
                                    <w:top w:val="none" w:sz="0" w:space="0" w:color="auto"/>
                                    <w:left w:val="none" w:sz="0" w:space="0" w:color="auto"/>
                                    <w:bottom w:val="none" w:sz="0" w:space="0" w:color="auto"/>
                                    <w:right w:val="none" w:sz="0" w:space="0" w:color="auto"/>
                                  </w:divBdr>
                                </w:div>
                                <w:div w:id="789789317">
                                  <w:marLeft w:val="0"/>
                                  <w:marRight w:val="0"/>
                                  <w:marTop w:val="0"/>
                                  <w:marBottom w:val="0"/>
                                  <w:divBdr>
                                    <w:top w:val="none" w:sz="0" w:space="0" w:color="auto"/>
                                    <w:left w:val="none" w:sz="0" w:space="0" w:color="auto"/>
                                    <w:bottom w:val="none" w:sz="0" w:space="0" w:color="auto"/>
                                    <w:right w:val="none" w:sz="0" w:space="0" w:color="auto"/>
                                  </w:divBdr>
                                </w:div>
                                <w:div w:id="745151084">
                                  <w:marLeft w:val="0"/>
                                  <w:marRight w:val="0"/>
                                  <w:marTop w:val="0"/>
                                  <w:marBottom w:val="0"/>
                                  <w:divBdr>
                                    <w:top w:val="none" w:sz="0" w:space="0" w:color="auto"/>
                                    <w:left w:val="none" w:sz="0" w:space="0" w:color="auto"/>
                                    <w:bottom w:val="none" w:sz="0" w:space="0" w:color="auto"/>
                                    <w:right w:val="none" w:sz="0" w:space="0" w:color="auto"/>
                                  </w:divBdr>
                                </w:div>
                                <w:div w:id="941106138">
                                  <w:marLeft w:val="0"/>
                                  <w:marRight w:val="0"/>
                                  <w:marTop w:val="0"/>
                                  <w:marBottom w:val="0"/>
                                  <w:divBdr>
                                    <w:top w:val="none" w:sz="0" w:space="0" w:color="auto"/>
                                    <w:left w:val="none" w:sz="0" w:space="0" w:color="auto"/>
                                    <w:bottom w:val="none" w:sz="0" w:space="0" w:color="auto"/>
                                    <w:right w:val="none" w:sz="0" w:space="0" w:color="auto"/>
                                  </w:divBdr>
                                </w:div>
                                <w:div w:id="129059169">
                                  <w:marLeft w:val="0"/>
                                  <w:marRight w:val="0"/>
                                  <w:marTop w:val="0"/>
                                  <w:marBottom w:val="0"/>
                                  <w:divBdr>
                                    <w:top w:val="none" w:sz="0" w:space="0" w:color="auto"/>
                                    <w:left w:val="none" w:sz="0" w:space="0" w:color="auto"/>
                                    <w:bottom w:val="none" w:sz="0" w:space="0" w:color="auto"/>
                                    <w:right w:val="none" w:sz="0" w:space="0" w:color="auto"/>
                                  </w:divBdr>
                                </w:div>
                                <w:div w:id="1011492031">
                                  <w:marLeft w:val="0"/>
                                  <w:marRight w:val="0"/>
                                  <w:marTop w:val="0"/>
                                  <w:marBottom w:val="0"/>
                                  <w:divBdr>
                                    <w:top w:val="none" w:sz="0" w:space="0" w:color="auto"/>
                                    <w:left w:val="none" w:sz="0" w:space="0" w:color="auto"/>
                                    <w:bottom w:val="none" w:sz="0" w:space="0" w:color="auto"/>
                                    <w:right w:val="none" w:sz="0" w:space="0" w:color="auto"/>
                                  </w:divBdr>
                                </w:div>
                                <w:div w:id="1235778465">
                                  <w:marLeft w:val="0"/>
                                  <w:marRight w:val="0"/>
                                  <w:marTop w:val="0"/>
                                  <w:marBottom w:val="0"/>
                                  <w:divBdr>
                                    <w:top w:val="none" w:sz="0" w:space="0" w:color="auto"/>
                                    <w:left w:val="none" w:sz="0" w:space="0" w:color="auto"/>
                                    <w:bottom w:val="none" w:sz="0" w:space="0" w:color="auto"/>
                                    <w:right w:val="none" w:sz="0" w:space="0" w:color="auto"/>
                                  </w:divBdr>
                                </w:div>
                                <w:div w:id="1875532642">
                                  <w:marLeft w:val="0"/>
                                  <w:marRight w:val="0"/>
                                  <w:marTop w:val="0"/>
                                  <w:marBottom w:val="0"/>
                                  <w:divBdr>
                                    <w:top w:val="none" w:sz="0" w:space="0" w:color="auto"/>
                                    <w:left w:val="none" w:sz="0" w:space="0" w:color="auto"/>
                                    <w:bottom w:val="none" w:sz="0" w:space="0" w:color="auto"/>
                                    <w:right w:val="none" w:sz="0" w:space="0" w:color="auto"/>
                                  </w:divBdr>
                                </w:div>
                                <w:div w:id="1393430801">
                                  <w:marLeft w:val="0"/>
                                  <w:marRight w:val="0"/>
                                  <w:marTop w:val="0"/>
                                  <w:marBottom w:val="0"/>
                                  <w:divBdr>
                                    <w:top w:val="none" w:sz="0" w:space="0" w:color="auto"/>
                                    <w:left w:val="none" w:sz="0" w:space="0" w:color="auto"/>
                                    <w:bottom w:val="none" w:sz="0" w:space="0" w:color="auto"/>
                                    <w:right w:val="none" w:sz="0" w:space="0" w:color="auto"/>
                                  </w:divBdr>
                                </w:div>
                                <w:div w:id="861288982">
                                  <w:marLeft w:val="0"/>
                                  <w:marRight w:val="0"/>
                                  <w:marTop w:val="0"/>
                                  <w:marBottom w:val="0"/>
                                  <w:divBdr>
                                    <w:top w:val="none" w:sz="0" w:space="0" w:color="auto"/>
                                    <w:left w:val="none" w:sz="0" w:space="0" w:color="auto"/>
                                    <w:bottom w:val="none" w:sz="0" w:space="0" w:color="auto"/>
                                    <w:right w:val="none" w:sz="0" w:space="0" w:color="auto"/>
                                  </w:divBdr>
                                </w:div>
                                <w:div w:id="1785035768">
                                  <w:marLeft w:val="0"/>
                                  <w:marRight w:val="0"/>
                                  <w:marTop w:val="0"/>
                                  <w:marBottom w:val="0"/>
                                  <w:divBdr>
                                    <w:top w:val="none" w:sz="0" w:space="0" w:color="auto"/>
                                    <w:left w:val="none" w:sz="0" w:space="0" w:color="auto"/>
                                    <w:bottom w:val="none" w:sz="0" w:space="0" w:color="auto"/>
                                    <w:right w:val="none" w:sz="0" w:space="0" w:color="auto"/>
                                  </w:divBdr>
                                </w:div>
                                <w:div w:id="210121192">
                                  <w:marLeft w:val="0"/>
                                  <w:marRight w:val="0"/>
                                  <w:marTop w:val="0"/>
                                  <w:marBottom w:val="0"/>
                                  <w:divBdr>
                                    <w:top w:val="none" w:sz="0" w:space="0" w:color="auto"/>
                                    <w:left w:val="none" w:sz="0" w:space="0" w:color="auto"/>
                                    <w:bottom w:val="none" w:sz="0" w:space="0" w:color="auto"/>
                                    <w:right w:val="none" w:sz="0" w:space="0" w:color="auto"/>
                                  </w:divBdr>
                                </w:div>
                                <w:div w:id="717245025">
                                  <w:marLeft w:val="0"/>
                                  <w:marRight w:val="0"/>
                                  <w:marTop w:val="0"/>
                                  <w:marBottom w:val="0"/>
                                  <w:divBdr>
                                    <w:top w:val="none" w:sz="0" w:space="0" w:color="auto"/>
                                    <w:left w:val="none" w:sz="0" w:space="0" w:color="auto"/>
                                    <w:bottom w:val="none" w:sz="0" w:space="0" w:color="auto"/>
                                    <w:right w:val="none" w:sz="0" w:space="0" w:color="auto"/>
                                  </w:divBdr>
                                </w:div>
                                <w:div w:id="96096153">
                                  <w:marLeft w:val="0"/>
                                  <w:marRight w:val="0"/>
                                  <w:marTop w:val="0"/>
                                  <w:marBottom w:val="0"/>
                                  <w:divBdr>
                                    <w:top w:val="none" w:sz="0" w:space="0" w:color="auto"/>
                                    <w:left w:val="none" w:sz="0" w:space="0" w:color="auto"/>
                                    <w:bottom w:val="none" w:sz="0" w:space="0" w:color="auto"/>
                                    <w:right w:val="none" w:sz="0" w:space="0" w:color="auto"/>
                                  </w:divBdr>
                                </w:div>
                                <w:div w:id="905412261">
                                  <w:marLeft w:val="0"/>
                                  <w:marRight w:val="0"/>
                                  <w:marTop w:val="0"/>
                                  <w:marBottom w:val="0"/>
                                  <w:divBdr>
                                    <w:top w:val="none" w:sz="0" w:space="0" w:color="auto"/>
                                    <w:left w:val="none" w:sz="0" w:space="0" w:color="auto"/>
                                    <w:bottom w:val="none" w:sz="0" w:space="0" w:color="auto"/>
                                    <w:right w:val="none" w:sz="0" w:space="0" w:color="auto"/>
                                  </w:divBdr>
                                </w:div>
                                <w:div w:id="625623559">
                                  <w:marLeft w:val="0"/>
                                  <w:marRight w:val="0"/>
                                  <w:marTop w:val="0"/>
                                  <w:marBottom w:val="0"/>
                                  <w:divBdr>
                                    <w:top w:val="none" w:sz="0" w:space="0" w:color="auto"/>
                                    <w:left w:val="none" w:sz="0" w:space="0" w:color="auto"/>
                                    <w:bottom w:val="none" w:sz="0" w:space="0" w:color="auto"/>
                                    <w:right w:val="none" w:sz="0" w:space="0" w:color="auto"/>
                                  </w:divBdr>
                                </w:div>
                                <w:div w:id="476916957">
                                  <w:marLeft w:val="0"/>
                                  <w:marRight w:val="0"/>
                                  <w:marTop w:val="0"/>
                                  <w:marBottom w:val="0"/>
                                  <w:divBdr>
                                    <w:top w:val="none" w:sz="0" w:space="0" w:color="auto"/>
                                    <w:left w:val="none" w:sz="0" w:space="0" w:color="auto"/>
                                    <w:bottom w:val="none" w:sz="0" w:space="0" w:color="auto"/>
                                    <w:right w:val="none" w:sz="0" w:space="0" w:color="auto"/>
                                  </w:divBdr>
                                </w:div>
                                <w:div w:id="573129950">
                                  <w:marLeft w:val="0"/>
                                  <w:marRight w:val="0"/>
                                  <w:marTop w:val="0"/>
                                  <w:marBottom w:val="0"/>
                                  <w:divBdr>
                                    <w:top w:val="none" w:sz="0" w:space="0" w:color="auto"/>
                                    <w:left w:val="none" w:sz="0" w:space="0" w:color="auto"/>
                                    <w:bottom w:val="none" w:sz="0" w:space="0" w:color="auto"/>
                                    <w:right w:val="none" w:sz="0" w:space="0" w:color="auto"/>
                                  </w:divBdr>
                                </w:div>
                                <w:div w:id="631518582">
                                  <w:marLeft w:val="0"/>
                                  <w:marRight w:val="0"/>
                                  <w:marTop w:val="0"/>
                                  <w:marBottom w:val="0"/>
                                  <w:divBdr>
                                    <w:top w:val="none" w:sz="0" w:space="0" w:color="auto"/>
                                    <w:left w:val="none" w:sz="0" w:space="0" w:color="auto"/>
                                    <w:bottom w:val="none" w:sz="0" w:space="0" w:color="auto"/>
                                    <w:right w:val="none" w:sz="0" w:space="0" w:color="auto"/>
                                  </w:divBdr>
                                </w:div>
                                <w:div w:id="28185236">
                                  <w:marLeft w:val="0"/>
                                  <w:marRight w:val="0"/>
                                  <w:marTop w:val="0"/>
                                  <w:marBottom w:val="0"/>
                                  <w:divBdr>
                                    <w:top w:val="none" w:sz="0" w:space="0" w:color="auto"/>
                                    <w:left w:val="none" w:sz="0" w:space="0" w:color="auto"/>
                                    <w:bottom w:val="none" w:sz="0" w:space="0" w:color="auto"/>
                                    <w:right w:val="none" w:sz="0" w:space="0" w:color="auto"/>
                                  </w:divBdr>
                                </w:div>
                                <w:div w:id="1156187255">
                                  <w:marLeft w:val="0"/>
                                  <w:marRight w:val="0"/>
                                  <w:marTop w:val="0"/>
                                  <w:marBottom w:val="0"/>
                                  <w:divBdr>
                                    <w:top w:val="none" w:sz="0" w:space="0" w:color="auto"/>
                                    <w:left w:val="none" w:sz="0" w:space="0" w:color="auto"/>
                                    <w:bottom w:val="none" w:sz="0" w:space="0" w:color="auto"/>
                                    <w:right w:val="none" w:sz="0" w:space="0" w:color="auto"/>
                                  </w:divBdr>
                                </w:div>
                                <w:div w:id="1686978119">
                                  <w:marLeft w:val="0"/>
                                  <w:marRight w:val="0"/>
                                  <w:marTop w:val="0"/>
                                  <w:marBottom w:val="0"/>
                                  <w:divBdr>
                                    <w:top w:val="none" w:sz="0" w:space="0" w:color="auto"/>
                                    <w:left w:val="none" w:sz="0" w:space="0" w:color="auto"/>
                                    <w:bottom w:val="none" w:sz="0" w:space="0" w:color="auto"/>
                                    <w:right w:val="none" w:sz="0" w:space="0" w:color="auto"/>
                                  </w:divBdr>
                                </w:div>
                                <w:div w:id="1444155038">
                                  <w:marLeft w:val="0"/>
                                  <w:marRight w:val="0"/>
                                  <w:marTop w:val="0"/>
                                  <w:marBottom w:val="0"/>
                                  <w:divBdr>
                                    <w:top w:val="none" w:sz="0" w:space="0" w:color="auto"/>
                                    <w:left w:val="none" w:sz="0" w:space="0" w:color="auto"/>
                                    <w:bottom w:val="none" w:sz="0" w:space="0" w:color="auto"/>
                                    <w:right w:val="none" w:sz="0" w:space="0" w:color="auto"/>
                                  </w:divBdr>
                                </w:div>
                                <w:div w:id="1474177437">
                                  <w:marLeft w:val="0"/>
                                  <w:marRight w:val="0"/>
                                  <w:marTop w:val="0"/>
                                  <w:marBottom w:val="0"/>
                                  <w:divBdr>
                                    <w:top w:val="none" w:sz="0" w:space="0" w:color="auto"/>
                                    <w:left w:val="none" w:sz="0" w:space="0" w:color="auto"/>
                                    <w:bottom w:val="none" w:sz="0" w:space="0" w:color="auto"/>
                                    <w:right w:val="none" w:sz="0" w:space="0" w:color="auto"/>
                                  </w:divBdr>
                                </w:div>
                                <w:div w:id="314652640">
                                  <w:marLeft w:val="0"/>
                                  <w:marRight w:val="0"/>
                                  <w:marTop w:val="0"/>
                                  <w:marBottom w:val="0"/>
                                  <w:divBdr>
                                    <w:top w:val="none" w:sz="0" w:space="0" w:color="auto"/>
                                    <w:left w:val="none" w:sz="0" w:space="0" w:color="auto"/>
                                    <w:bottom w:val="none" w:sz="0" w:space="0" w:color="auto"/>
                                    <w:right w:val="none" w:sz="0" w:space="0" w:color="auto"/>
                                  </w:divBdr>
                                </w:div>
                                <w:div w:id="386803345">
                                  <w:marLeft w:val="0"/>
                                  <w:marRight w:val="0"/>
                                  <w:marTop w:val="0"/>
                                  <w:marBottom w:val="0"/>
                                  <w:divBdr>
                                    <w:top w:val="none" w:sz="0" w:space="0" w:color="auto"/>
                                    <w:left w:val="none" w:sz="0" w:space="0" w:color="auto"/>
                                    <w:bottom w:val="none" w:sz="0" w:space="0" w:color="auto"/>
                                    <w:right w:val="none" w:sz="0" w:space="0" w:color="auto"/>
                                  </w:divBdr>
                                </w:div>
                                <w:div w:id="731385660">
                                  <w:marLeft w:val="0"/>
                                  <w:marRight w:val="0"/>
                                  <w:marTop w:val="0"/>
                                  <w:marBottom w:val="0"/>
                                  <w:divBdr>
                                    <w:top w:val="none" w:sz="0" w:space="0" w:color="auto"/>
                                    <w:left w:val="none" w:sz="0" w:space="0" w:color="auto"/>
                                    <w:bottom w:val="none" w:sz="0" w:space="0" w:color="auto"/>
                                    <w:right w:val="none" w:sz="0" w:space="0" w:color="auto"/>
                                  </w:divBdr>
                                </w:div>
                                <w:div w:id="2075928430">
                                  <w:marLeft w:val="0"/>
                                  <w:marRight w:val="0"/>
                                  <w:marTop w:val="0"/>
                                  <w:marBottom w:val="0"/>
                                  <w:divBdr>
                                    <w:top w:val="none" w:sz="0" w:space="0" w:color="auto"/>
                                    <w:left w:val="none" w:sz="0" w:space="0" w:color="auto"/>
                                    <w:bottom w:val="none" w:sz="0" w:space="0" w:color="auto"/>
                                    <w:right w:val="none" w:sz="0" w:space="0" w:color="auto"/>
                                  </w:divBdr>
                                </w:div>
                                <w:div w:id="872771151">
                                  <w:marLeft w:val="0"/>
                                  <w:marRight w:val="0"/>
                                  <w:marTop w:val="0"/>
                                  <w:marBottom w:val="0"/>
                                  <w:divBdr>
                                    <w:top w:val="none" w:sz="0" w:space="0" w:color="auto"/>
                                    <w:left w:val="none" w:sz="0" w:space="0" w:color="auto"/>
                                    <w:bottom w:val="none" w:sz="0" w:space="0" w:color="auto"/>
                                    <w:right w:val="none" w:sz="0" w:space="0" w:color="auto"/>
                                  </w:divBdr>
                                </w:div>
                                <w:div w:id="1736508070">
                                  <w:marLeft w:val="0"/>
                                  <w:marRight w:val="0"/>
                                  <w:marTop w:val="0"/>
                                  <w:marBottom w:val="0"/>
                                  <w:divBdr>
                                    <w:top w:val="none" w:sz="0" w:space="0" w:color="auto"/>
                                    <w:left w:val="none" w:sz="0" w:space="0" w:color="auto"/>
                                    <w:bottom w:val="none" w:sz="0" w:space="0" w:color="auto"/>
                                    <w:right w:val="none" w:sz="0" w:space="0" w:color="auto"/>
                                  </w:divBdr>
                                </w:div>
                                <w:div w:id="453207481">
                                  <w:marLeft w:val="0"/>
                                  <w:marRight w:val="0"/>
                                  <w:marTop w:val="0"/>
                                  <w:marBottom w:val="0"/>
                                  <w:divBdr>
                                    <w:top w:val="none" w:sz="0" w:space="0" w:color="auto"/>
                                    <w:left w:val="none" w:sz="0" w:space="0" w:color="auto"/>
                                    <w:bottom w:val="none" w:sz="0" w:space="0" w:color="auto"/>
                                    <w:right w:val="none" w:sz="0" w:space="0" w:color="auto"/>
                                  </w:divBdr>
                                </w:div>
                                <w:div w:id="226034263">
                                  <w:marLeft w:val="0"/>
                                  <w:marRight w:val="0"/>
                                  <w:marTop w:val="0"/>
                                  <w:marBottom w:val="0"/>
                                  <w:divBdr>
                                    <w:top w:val="none" w:sz="0" w:space="0" w:color="auto"/>
                                    <w:left w:val="none" w:sz="0" w:space="0" w:color="auto"/>
                                    <w:bottom w:val="none" w:sz="0" w:space="0" w:color="auto"/>
                                    <w:right w:val="none" w:sz="0" w:space="0" w:color="auto"/>
                                  </w:divBdr>
                                </w:div>
                                <w:div w:id="1291939033">
                                  <w:marLeft w:val="0"/>
                                  <w:marRight w:val="0"/>
                                  <w:marTop w:val="0"/>
                                  <w:marBottom w:val="0"/>
                                  <w:divBdr>
                                    <w:top w:val="none" w:sz="0" w:space="0" w:color="auto"/>
                                    <w:left w:val="none" w:sz="0" w:space="0" w:color="auto"/>
                                    <w:bottom w:val="none" w:sz="0" w:space="0" w:color="auto"/>
                                    <w:right w:val="none" w:sz="0" w:space="0" w:color="auto"/>
                                  </w:divBdr>
                                </w:div>
                                <w:div w:id="1616592085">
                                  <w:marLeft w:val="0"/>
                                  <w:marRight w:val="0"/>
                                  <w:marTop w:val="0"/>
                                  <w:marBottom w:val="0"/>
                                  <w:divBdr>
                                    <w:top w:val="none" w:sz="0" w:space="0" w:color="auto"/>
                                    <w:left w:val="none" w:sz="0" w:space="0" w:color="auto"/>
                                    <w:bottom w:val="none" w:sz="0" w:space="0" w:color="auto"/>
                                    <w:right w:val="none" w:sz="0" w:space="0" w:color="auto"/>
                                  </w:divBdr>
                                </w:div>
                                <w:div w:id="1602301745">
                                  <w:marLeft w:val="0"/>
                                  <w:marRight w:val="0"/>
                                  <w:marTop w:val="0"/>
                                  <w:marBottom w:val="0"/>
                                  <w:divBdr>
                                    <w:top w:val="none" w:sz="0" w:space="0" w:color="auto"/>
                                    <w:left w:val="none" w:sz="0" w:space="0" w:color="auto"/>
                                    <w:bottom w:val="none" w:sz="0" w:space="0" w:color="auto"/>
                                    <w:right w:val="none" w:sz="0" w:space="0" w:color="auto"/>
                                  </w:divBdr>
                                </w:div>
                                <w:div w:id="175121741">
                                  <w:marLeft w:val="0"/>
                                  <w:marRight w:val="0"/>
                                  <w:marTop w:val="0"/>
                                  <w:marBottom w:val="0"/>
                                  <w:divBdr>
                                    <w:top w:val="none" w:sz="0" w:space="0" w:color="auto"/>
                                    <w:left w:val="none" w:sz="0" w:space="0" w:color="auto"/>
                                    <w:bottom w:val="none" w:sz="0" w:space="0" w:color="auto"/>
                                    <w:right w:val="none" w:sz="0" w:space="0" w:color="auto"/>
                                  </w:divBdr>
                                </w:div>
                                <w:div w:id="208155474">
                                  <w:marLeft w:val="0"/>
                                  <w:marRight w:val="0"/>
                                  <w:marTop w:val="0"/>
                                  <w:marBottom w:val="0"/>
                                  <w:divBdr>
                                    <w:top w:val="none" w:sz="0" w:space="0" w:color="auto"/>
                                    <w:left w:val="none" w:sz="0" w:space="0" w:color="auto"/>
                                    <w:bottom w:val="none" w:sz="0" w:space="0" w:color="auto"/>
                                    <w:right w:val="none" w:sz="0" w:space="0" w:color="auto"/>
                                  </w:divBdr>
                                </w:div>
                                <w:div w:id="1749186711">
                                  <w:marLeft w:val="0"/>
                                  <w:marRight w:val="0"/>
                                  <w:marTop w:val="0"/>
                                  <w:marBottom w:val="0"/>
                                  <w:divBdr>
                                    <w:top w:val="none" w:sz="0" w:space="0" w:color="auto"/>
                                    <w:left w:val="none" w:sz="0" w:space="0" w:color="auto"/>
                                    <w:bottom w:val="none" w:sz="0" w:space="0" w:color="auto"/>
                                    <w:right w:val="none" w:sz="0" w:space="0" w:color="auto"/>
                                  </w:divBdr>
                                </w:div>
                                <w:div w:id="1726677048">
                                  <w:marLeft w:val="0"/>
                                  <w:marRight w:val="0"/>
                                  <w:marTop w:val="0"/>
                                  <w:marBottom w:val="0"/>
                                  <w:divBdr>
                                    <w:top w:val="none" w:sz="0" w:space="0" w:color="auto"/>
                                    <w:left w:val="none" w:sz="0" w:space="0" w:color="auto"/>
                                    <w:bottom w:val="none" w:sz="0" w:space="0" w:color="auto"/>
                                    <w:right w:val="none" w:sz="0" w:space="0" w:color="auto"/>
                                  </w:divBdr>
                                </w:div>
                                <w:div w:id="2065636728">
                                  <w:marLeft w:val="0"/>
                                  <w:marRight w:val="0"/>
                                  <w:marTop w:val="0"/>
                                  <w:marBottom w:val="0"/>
                                  <w:divBdr>
                                    <w:top w:val="none" w:sz="0" w:space="0" w:color="auto"/>
                                    <w:left w:val="none" w:sz="0" w:space="0" w:color="auto"/>
                                    <w:bottom w:val="none" w:sz="0" w:space="0" w:color="auto"/>
                                    <w:right w:val="none" w:sz="0" w:space="0" w:color="auto"/>
                                  </w:divBdr>
                                </w:div>
                                <w:div w:id="144929757">
                                  <w:marLeft w:val="0"/>
                                  <w:marRight w:val="0"/>
                                  <w:marTop w:val="0"/>
                                  <w:marBottom w:val="0"/>
                                  <w:divBdr>
                                    <w:top w:val="none" w:sz="0" w:space="0" w:color="auto"/>
                                    <w:left w:val="none" w:sz="0" w:space="0" w:color="auto"/>
                                    <w:bottom w:val="none" w:sz="0" w:space="0" w:color="auto"/>
                                    <w:right w:val="none" w:sz="0" w:space="0" w:color="auto"/>
                                  </w:divBdr>
                                </w:div>
                                <w:div w:id="529102539">
                                  <w:marLeft w:val="0"/>
                                  <w:marRight w:val="0"/>
                                  <w:marTop w:val="0"/>
                                  <w:marBottom w:val="0"/>
                                  <w:divBdr>
                                    <w:top w:val="none" w:sz="0" w:space="0" w:color="auto"/>
                                    <w:left w:val="none" w:sz="0" w:space="0" w:color="auto"/>
                                    <w:bottom w:val="none" w:sz="0" w:space="0" w:color="auto"/>
                                    <w:right w:val="none" w:sz="0" w:space="0" w:color="auto"/>
                                  </w:divBdr>
                                </w:div>
                                <w:div w:id="1900164690">
                                  <w:marLeft w:val="0"/>
                                  <w:marRight w:val="0"/>
                                  <w:marTop w:val="0"/>
                                  <w:marBottom w:val="0"/>
                                  <w:divBdr>
                                    <w:top w:val="none" w:sz="0" w:space="0" w:color="auto"/>
                                    <w:left w:val="none" w:sz="0" w:space="0" w:color="auto"/>
                                    <w:bottom w:val="none" w:sz="0" w:space="0" w:color="auto"/>
                                    <w:right w:val="none" w:sz="0" w:space="0" w:color="auto"/>
                                  </w:divBdr>
                                </w:div>
                                <w:div w:id="2137524777">
                                  <w:marLeft w:val="0"/>
                                  <w:marRight w:val="0"/>
                                  <w:marTop w:val="0"/>
                                  <w:marBottom w:val="0"/>
                                  <w:divBdr>
                                    <w:top w:val="none" w:sz="0" w:space="0" w:color="auto"/>
                                    <w:left w:val="none" w:sz="0" w:space="0" w:color="auto"/>
                                    <w:bottom w:val="none" w:sz="0" w:space="0" w:color="auto"/>
                                    <w:right w:val="none" w:sz="0" w:space="0" w:color="auto"/>
                                  </w:divBdr>
                                </w:div>
                                <w:div w:id="1526402330">
                                  <w:marLeft w:val="0"/>
                                  <w:marRight w:val="0"/>
                                  <w:marTop w:val="0"/>
                                  <w:marBottom w:val="0"/>
                                  <w:divBdr>
                                    <w:top w:val="none" w:sz="0" w:space="0" w:color="auto"/>
                                    <w:left w:val="none" w:sz="0" w:space="0" w:color="auto"/>
                                    <w:bottom w:val="none" w:sz="0" w:space="0" w:color="auto"/>
                                    <w:right w:val="none" w:sz="0" w:space="0" w:color="auto"/>
                                  </w:divBdr>
                                </w:div>
                                <w:div w:id="638847480">
                                  <w:marLeft w:val="0"/>
                                  <w:marRight w:val="0"/>
                                  <w:marTop w:val="0"/>
                                  <w:marBottom w:val="0"/>
                                  <w:divBdr>
                                    <w:top w:val="none" w:sz="0" w:space="0" w:color="auto"/>
                                    <w:left w:val="none" w:sz="0" w:space="0" w:color="auto"/>
                                    <w:bottom w:val="none" w:sz="0" w:space="0" w:color="auto"/>
                                    <w:right w:val="none" w:sz="0" w:space="0" w:color="auto"/>
                                  </w:divBdr>
                                </w:div>
                                <w:div w:id="23143696">
                                  <w:marLeft w:val="0"/>
                                  <w:marRight w:val="0"/>
                                  <w:marTop w:val="0"/>
                                  <w:marBottom w:val="0"/>
                                  <w:divBdr>
                                    <w:top w:val="none" w:sz="0" w:space="0" w:color="auto"/>
                                    <w:left w:val="none" w:sz="0" w:space="0" w:color="auto"/>
                                    <w:bottom w:val="none" w:sz="0" w:space="0" w:color="auto"/>
                                    <w:right w:val="none" w:sz="0" w:space="0" w:color="auto"/>
                                  </w:divBdr>
                                </w:div>
                                <w:div w:id="16765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3371">
                          <w:marLeft w:val="0"/>
                          <w:marRight w:val="0"/>
                          <w:marTop w:val="0"/>
                          <w:marBottom w:val="0"/>
                          <w:divBdr>
                            <w:top w:val="none" w:sz="0" w:space="0" w:color="auto"/>
                            <w:left w:val="none" w:sz="0" w:space="0" w:color="auto"/>
                            <w:bottom w:val="none" w:sz="0" w:space="0" w:color="auto"/>
                            <w:right w:val="none" w:sz="0" w:space="0" w:color="auto"/>
                          </w:divBdr>
                          <w:divsChild>
                            <w:div w:id="279992965">
                              <w:marLeft w:val="0"/>
                              <w:marRight w:val="0"/>
                              <w:marTop w:val="0"/>
                              <w:marBottom w:val="0"/>
                              <w:divBdr>
                                <w:top w:val="none" w:sz="0" w:space="0" w:color="auto"/>
                                <w:left w:val="none" w:sz="0" w:space="0" w:color="auto"/>
                                <w:bottom w:val="none" w:sz="0" w:space="0" w:color="auto"/>
                                <w:right w:val="none" w:sz="0" w:space="0" w:color="auto"/>
                              </w:divBdr>
                              <w:divsChild>
                                <w:div w:id="659843737">
                                  <w:marLeft w:val="0"/>
                                  <w:marRight w:val="0"/>
                                  <w:marTop w:val="0"/>
                                  <w:marBottom w:val="0"/>
                                  <w:divBdr>
                                    <w:top w:val="none" w:sz="0" w:space="0" w:color="auto"/>
                                    <w:left w:val="none" w:sz="0" w:space="0" w:color="auto"/>
                                    <w:bottom w:val="none" w:sz="0" w:space="0" w:color="auto"/>
                                    <w:right w:val="none" w:sz="0" w:space="0" w:color="auto"/>
                                  </w:divBdr>
                                </w:div>
                                <w:div w:id="487329161">
                                  <w:marLeft w:val="0"/>
                                  <w:marRight w:val="0"/>
                                  <w:marTop w:val="0"/>
                                  <w:marBottom w:val="0"/>
                                  <w:divBdr>
                                    <w:top w:val="none" w:sz="0" w:space="0" w:color="auto"/>
                                    <w:left w:val="none" w:sz="0" w:space="0" w:color="auto"/>
                                    <w:bottom w:val="none" w:sz="0" w:space="0" w:color="auto"/>
                                    <w:right w:val="none" w:sz="0" w:space="0" w:color="auto"/>
                                  </w:divBdr>
                                </w:div>
                                <w:div w:id="1112867184">
                                  <w:marLeft w:val="0"/>
                                  <w:marRight w:val="0"/>
                                  <w:marTop w:val="0"/>
                                  <w:marBottom w:val="0"/>
                                  <w:divBdr>
                                    <w:top w:val="none" w:sz="0" w:space="0" w:color="auto"/>
                                    <w:left w:val="none" w:sz="0" w:space="0" w:color="auto"/>
                                    <w:bottom w:val="none" w:sz="0" w:space="0" w:color="auto"/>
                                    <w:right w:val="none" w:sz="0" w:space="0" w:color="auto"/>
                                  </w:divBdr>
                                </w:div>
                                <w:div w:id="905841326">
                                  <w:marLeft w:val="0"/>
                                  <w:marRight w:val="0"/>
                                  <w:marTop w:val="0"/>
                                  <w:marBottom w:val="0"/>
                                  <w:divBdr>
                                    <w:top w:val="none" w:sz="0" w:space="0" w:color="auto"/>
                                    <w:left w:val="none" w:sz="0" w:space="0" w:color="auto"/>
                                    <w:bottom w:val="none" w:sz="0" w:space="0" w:color="auto"/>
                                    <w:right w:val="none" w:sz="0" w:space="0" w:color="auto"/>
                                  </w:divBdr>
                                </w:div>
                                <w:div w:id="918756328">
                                  <w:marLeft w:val="0"/>
                                  <w:marRight w:val="0"/>
                                  <w:marTop w:val="0"/>
                                  <w:marBottom w:val="0"/>
                                  <w:divBdr>
                                    <w:top w:val="none" w:sz="0" w:space="0" w:color="auto"/>
                                    <w:left w:val="none" w:sz="0" w:space="0" w:color="auto"/>
                                    <w:bottom w:val="none" w:sz="0" w:space="0" w:color="auto"/>
                                    <w:right w:val="none" w:sz="0" w:space="0" w:color="auto"/>
                                  </w:divBdr>
                                </w:div>
                                <w:div w:id="468401818">
                                  <w:marLeft w:val="0"/>
                                  <w:marRight w:val="0"/>
                                  <w:marTop w:val="0"/>
                                  <w:marBottom w:val="0"/>
                                  <w:divBdr>
                                    <w:top w:val="none" w:sz="0" w:space="0" w:color="auto"/>
                                    <w:left w:val="none" w:sz="0" w:space="0" w:color="auto"/>
                                    <w:bottom w:val="none" w:sz="0" w:space="0" w:color="auto"/>
                                    <w:right w:val="none" w:sz="0" w:space="0" w:color="auto"/>
                                  </w:divBdr>
                                </w:div>
                                <w:div w:id="819611908">
                                  <w:marLeft w:val="0"/>
                                  <w:marRight w:val="0"/>
                                  <w:marTop w:val="0"/>
                                  <w:marBottom w:val="0"/>
                                  <w:divBdr>
                                    <w:top w:val="none" w:sz="0" w:space="0" w:color="auto"/>
                                    <w:left w:val="none" w:sz="0" w:space="0" w:color="auto"/>
                                    <w:bottom w:val="none" w:sz="0" w:space="0" w:color="auto"/>
                                    <w:right w:val="none" w:sz="0" w:space="0" w:color="auto"/>
                                  </w:divBdr>
                                </w:div>
                                <w:div w:id="996569008">
                                  <w:marLeft w:val="0"/>
                                  <w:marRight w:val="0"/>
                                  <w:marTop w:val="0"/>
                                  <w:marBottom w:val="0"/>
                                  <w:divBdr>
                                    <w:top w:val="none" w:sz="0" w:space="0" w:color="auto"/>
                                    <w:left w:val="none" w:sz="0" w:space="0" w:color="auto"/>
                                    <w:bottom w:val="none" w:sz="0" w:space="0" w:color="auto"/>
                                    <w:right w:val="none" w:sz="0" w:space="0" w:color="auto"/>
                                  </w:divBdr>
                                </w:div>
                                <w:div w:id="1288583601">
                                  <w:marLeft w:val="0"/>
                                  <w:marRight w:val="0"/>
                                  <w:marTop w:val="0"/>
                                  <w:marBottom w:val="0"/>
                                  <w:divBdr>
                                    <w:top w:val="none" w:sz="0" w:space="0" w:color="auto"/>
                                    <w:left w:val="none" w:sz="0" w:space="0" w:color="auto"/>
                                    <w:bottom w:val="none" w:sz="0" w:space="0" w:color="auto"/>
                                    <w:right w:val="none" w:sz="0" w:space="0" w:color="auto"/>
                                  </w:divBdr>
                                </w:div>
                                <w:div w:id="1113327191">
                                  <w:marLeft w:val="0"/>
                                  <w:marRight w:val="0"/>
                                  <w:marTop w:val="0"/>
                                  <w:marBottom w:val="0"/>
                                  <w:divBdr>
                                    <w:top w:val="none" w:sz="0" w:space="0" w:color="auto"/>
                                    <w:left w:val="none" w:sz="0" w:space="0" w:color="auto"/>
                                    <w:bottom w:val="none" w:sz="0" w:space="0" w:color="auto"/>
                                    <w:right w:val="none" w:sz="0" w:space="0" w:color="auto"/>
                                  </w:divBdr>
                                </w:div>
                                <w:div w:id="800028684">
                                  <w:marLeft w:val="0"/>
                                  <w:marRight w:val="0"/>
                                  <w:marTop w:val="0"/>
                                  <w:marBottom w:val="0"/>
                                  <w:divBdr>
                                    <w:top w:val="none" w:sz="0" w:space="0" w:color="auto"/>
                                    <w:left w:val="none" w:sz="0" w:space="0" w:color="auto"/>
                                    <w:bottom w:val="none" w:sz="0" w:space="0" w:color="auto"/>
                                    <w:right w:val="none" w:sz="0" w:space="0" w:color="auto"/>
                                  </w:divBdr>
                                </w:div>
                                <w:div w:id="44842332">
                                  <w:marLeft w:val="0"/>
                                  <w:marRight w:val="0"/>
                                  <w:marTop w:val="0"/>
                                  <w:marBottom w:val="0"/>
                                  <w:divBdr>
                                    <w:top w:val="none" w:sz="0" w:space="0" w:color="auto"/>
                                    <w:left w:val="none" w:sz="0" w:space="0" w:color="auto"/>
                                    <w:bottom w:val="none" w:sz="0" w:space="0" w:color="auto"/>
                                    <w:right w:val="none" w:sz="0" w:space="0" w:color="auto"/>
                                  </w:divBdr>
                                </w:div>
                                <w:div w:id="232854402">
                                  <w:marLeft w:val="0"/>
                                  <w:marRight w:val="0"/>
                                  <w:marTop w:val="0"/>
                                  <w:marBottom w:val="0"/>
                                  <w:divBdr>
                                    <w:top w:val="none" w:sz="0" w:space="0" w:color="auto"/>
                                    <w:left w:val="none" w:sz="0" w:space="0" w:color="auto"/>
                                    <w:bottom w:val="none" w:sz="0" w:space="0" w:color="auto"/>
                                    <w:right w:val="none" w:sz="0" w:space="0" w:color="auto"/>
                                  </w:divBdr>
                                </w:div>
                                <w:div w:id="1765149300">
                                  <w:marLeft w:val="0"/>
                                  <w:marRight w:val="0"/>
                                  <w:marTop w:val="0"/>
                                  <w:marBottom w:val="0"/>
                                  <w:divBdr>
                                    <w:top w:val="none" w:sz="0" w:space="0" w:color="auto"/>
                                    <w:left w:val="none" w:sz="0" w:space="0" w:color="auto"/>
                                    <w:bottom w:val="none" w:sz="0" w:space="0" w:color="auto"/>
                                    <w:right w:val="none" w:sz="0" w:space="0" w:color="auto"/>
                                  </w:divBdr>
                                </w:div>
                                <w:div w:id="50927705">
                                  <w:marLeft w:val="0"/>
                                  <w:marRight w:val="0"/>
                                  <w:marTop w:val="0"/>
                                  <w:marBottom w:val="0"/>
                                  <w:divBdr>
                                    <w:top w:val="none" w:sz="0" w:space="0" w:color="auto"/>
                                    <w:left w:val="none" w:sz="0" w:space="0" w:color="auto"/>
                                    <w:bottom w:val="none" w:sz="0" w:space="0" w:color="auto"/>
                                    <w:right w:val="none" w:sz="0" w:space="0" w:color="auto"/>
                                  </w:divBdr>
                                </w:div>
                                <w:div w:id="212276276">
                                  <w:marLeft w:val="0"/>
                                  <w:marRight w:val="0"/>
                                  <w:marTop w:val="0"/>
                                  <w:marBottom w:val="0"/>
                                  <w:divBdr>
                                    <w:top w:val="none" w:sz="0" w:space="0" w:color="auto"/>
                                    <w:left w:val="none" w:sz="0" w:space="0" w:color="auto"/>
                                    <w:bottom w:val="none" w:sz="0" w:space="0" w:color="auto"/>
                                    <w:right w:val="none" w:sz="0" w:space="0" w:color="auto"/>
                                  </w:divBdr>
                                </w:div>
                                <w:div w:id="308949365">
                                  <w:marLeft w:val="0"/>
                                  <w:marRight w:val="0"/>
                                  <w:marTop w:val="0"/>
                                  <w:marBottom w:val="0"/>
                                  <w:divBdr>
                                    <w:top w:val="none" w:sz="0" w:space="0" w:color="auto"/>
                                    <w:left w:val="none" w:sz="0" w:space="0" w:color="auto"/>
                                    <w:bottom w:val="none" w:sz="0" w:space="0" w:color="auto"/>
                                    <w:right w:val="none" w:sz="0" w:space="0" w:color="auto"/>
                                  </w:divBdr>
                                </w:div>
                                <w:div w:id="2063745438">
                                  <w:marLeft w:val="0"/>
                                  <w:marRight w:val="0"/>
                                  <w:marTop w:val="0"/>
                                  <w:marBottom w:val="0"/>
                                  <w:divBdr>
                                    <w:top w:val="none" w:sz="0" w:space="0" w:color="auto"/>
                                    <w:left w:val="none" w:sz="0" w:space="0" w:color="auto"/>
                                    <w:bottom w:val="none" w:sz="0" w:space="0" w:color="auto"/>
                                    <w:right w:val="none" w:sz="0" w:space="0" w:color="auto"/>
                                  </w:divBdr>
                                </w:div>
                                <w:div w:id="1410498014">
                                  <w:marLeft w:val="0"/>
                                  <w:marRight w:val="0"/>
                                  <w:marTop w:val="0"/>
                                  <w:marBottom w:val="0"/>
                                  <w:divBdr>
                                    <w:top w:val="none" w:sz="0" w:space="0" w:color="auto"/>
                                    <w:left w:val="none" w:sz="0" w:space="0" w:color="auto"/>
                                    <w:bottom w:val="none" w:sz="0" w:space="0" w:color="auto"/>
                                    <w:right w:val="none" w:sz="0" w:space="0" w:color="auto"/>
                                  </w:divBdr>
                                </w:div>
                                <w:div w:id="1749880806">
                                  <w:marLeft w:val="0"/>
                                  <w:marRight w:val="0"/>
                                  <w:marTop w:val="0"/>
                                  <w:marBottom w:val="0"/>
                                  <w:divBdr>
                                    <w:top w:val="none" w:sz="0" w:space="0" w:color="auto"/>
                                    <w:left w:val="none" w:sz="0" w:space="0" w:color="auto"/>
                                    <w:bottom w:val="none" w:sz="0" w:space="0" w:color="auto"/>
                                    <w:right w:val="none" w:sz="0" w:space="0" w:color="auto"/>
                                  </w:divBdr>
                                </w:div>
                                <w:div w:id="2075396929">
                                  <w:marLeft w:val="0"/>
                                  <w:marRight w:val="0"/>
                                  <w:marTop w:val="0"/>
                                  <w:marBottom w:val="0"/>
                                  <w:divBdr>
                                    <w:top w:val="none" w:sz="0" w:space="0" w:color="auto"/>
                                    <w:left w:val="none" w:sz="0" w:space="0" w:color="auto"/>
                                    <w:bottom w:val="none" w:sz="0" w:space="0" w:color="auto"/>
                                    <w:right w:val="none" w:sz="0" w:space="0" w:color="auto"/>
                                  </w:divBdr>
                                </w:div>
                                <w:div w:id="1409618395">
                                  <w:marLeft w:val="0"/>
                                  <w:marRight w:val="0"/>
                                  <w:marTop w:val="0"/>
                                  <w:marBottom w:val="0"/>
                                  <w:divBdr>
                                    <w:top w:val="none" w:sz="0" w:space="0" w:color="auto"/>
                                    <w:left w:val="none" w:sz="0" w:space="0" w:color="auto"/>
                                    <w:bottom w:val="none" w:sz="0" w:space="0" w:color="auto"/>
                                    <w:right w:val="none" w:sz="0" w:space="0" w:color="auto"/>
                                  </w:divBdr>
                                </w:div>
                                <w:div w:id="58019924">
                                  <w:marLeft w:val="0"/>
                                  <w:marRight w:val="0"/>
                                  <w:marTop w:val="0"/>
                                  <w:marBottom w:val="0"/>
                                  <w:divBdr>
                                    <w:top w:val="none" w:sz="0" w:space="0" w:color="auto"/>
                                    <w:left w:val="none" w:sz="0" w:space="0" w:color="auto"/>
                                    <w:bottom w:val="none" w:sz="0" w:space="0" w:color="auto"/>
                                    <w:right w:val="none" w:sz="0" w:space="0" w:color="auto"/>
                                  </w:divBdr>
                                </w:div>
                                <w:div w:id="1262638385">
                                  <w:marLeft w:val="0"/>
                                  <w:marRight w:val="0"/>
                                  <w:marTop w:val="0"/>
                                  <w:marBottom w:val="0"/>
                                  <w:divBdr>
                                    <w:top w:val="none" w:sz="0" w:space="0" w:color="auto"/>
                                    <w:left w:val="none" w:sz="0" w:space="0" w:color="auto"/>
                                    <w:bottom w:val="none" w:sz="0" w:space="0" w:color="auto"/>
                                    <w:right w:val="none" w:sz="0" w:space="0" w:color="auto"/>
                                  </w:divBdr>
                                </w:div>
                                <w:div w:id="1809782068">
                                  <w:marLeft w:val="0"/>
                                  <w:marRight w:val="0"/>
                                  <w:marTop w:val="0"/>
                                  <w:marBottom w:val="0"/>
                                  <w:divBdr>
                                    <w:top w:val="none" w:sz="0" w:space="0" w:color="auto"/>
                                    <w:left w:val="none" w:sz="0" w:space="0" w:color="auto"/>
                                    <w:bottom w:val="none" w:sz="0" w:space="0" w:color="auto"/>
                                    <w:right w:val="none" w:sz="0" w:space="0" w:color="auto"/>
                                  </w:divBdr>
                                </w:div>
                                <w:div w:id="1814562452">
                                  <w:marLeft w:val="0"/>
                                  <w:marRight w:val="0"/>
                                  <w:marTop w:val="0"/>
                                  <w:marBottom w:val="0"/>
                                  <w:divBdr>
                                    <w:top w:val="none" w:sz="0" w:space="0" w:color="auto"/>
                                    <w:left w:val="none" w:sz="0" w:space="0" w:color="auto"/>
                                    <w:bottom w:val="none" w:sz="0" w:space="0" w:color="auto"/>
                                    <w:right w:val="none" w:sz="0" w:space="0" w:color="auto"/>
                                  </w:divBdr>
                                </w:div>
                                <w:div w:id="1387413481">
                                  <w:marLeft w:val="0"/>
                                  <w:marRight w:val="0"/>
                                  <w:marTop w:val="0"/>
                                  <w:marBottom w:val="0"/>
                                  <w:divBdr>
                                    <w:top w:val="none" w:sz="0" w:space="0" w:color="auto"/>
                                    <w:left w:val="none" w:sz="0" w:space="0" w:color="auto"/>
                                    <w:bottom w:val="none" w:sz="0" w:space="0" w:color="auto"/>
                                    <w:right w:val="none" w:sz="0" w:space="0" w:color="auto"/>
                                  </w:divBdr>
                                </w:div>
                                <w:div w:id="1636251428">
                                  <w:marLeft w:val="0"/>
                                  <w:marRight w:val="0"/>
                                  <w:marTop w:val="0"/>
                                  <w:marBottom w:val="0"/>
                                  <w:divBdr>
                                    <w:top w:val="none" w:sz="0" w:space="0" w:color="auto"/>
                                    <w:left w:val="none" w:sz="0" w:space="0" w:color="auto"/>
                                    <w:bottom w:val="none" w:sz="0" w:space="0" w:color="auto"/>
                                    <w:right w:val="none" w:sz="0" w:space="0" w:color="auto"/>
                                  </w:divBdr>
                                </w:div>
                                <w:div w:id="2028677092">
                                  <w:marLeft w:val="0"/>
                                  <w:marRight w:val="0"/>
                                  <w:marTop w:val="0"/>
                                  <w:marBottom w:val="0"/>
                                  <w:divBdr>
                                    <w:top w:val="none" w:sz="0" w:space="0" w:color="auto"/>
                                    <w:left w:val="none" w:sz="0" w:space="0" w:color="auto"/>
                                    <w:bottom w:val="none" w:sz="0" w:space="0" w:color="auto"/>
                                    <w:right w:val="none" w:sz="0" w:space="0" w:color="auto"/>
                                  </w:divBdr>
                                </w:div>
                                <w:div w:id="2061510092">
                                  <w:marLeft w:val="0"/>
                                  <w:marRight w:val="0"/>
                                  <w:marTop w:val="0"/>
                                  <w:marBottom w:val="0"/>
                                  <w:divBdr>
                                    <w:top w:val="none" w:sz="0" w:space="0" w:color="auto"/>
                                    <w:left w:val="none" w:sz="0" w:space="0" w:color="auto"/>
                                    <w:bottom w:val="none" w:sz="0" w:space="0" w:color="auto"/>
                                    <w:right w:val="none" w:sz="0" w:space="0" w:color="auto"/>
                                  </w:divBdr>
                                </w:div>
                                <w:div w:id="518547400">
                                  <w:marLeft w:val="0"/>
                                  <w:marRight w:val="0"/>
                                  <w:marTop w:val="0"/>
                                  <w:marBottom w:val="0"/>
                                  <w:divBdr>
                                    <w:top w:val="none" w:sz="0" w:space="0" w:color="auto"/>
                                    <w:left w:val="none" w:sz="0" w:space="0" w:color="auto"/>
                                    <w:bottom w:val="none" w:sz="0" w:space="0" w:color="auto"/>
                                    <w:right w:val="none" w:sz="0" w:space="0" w:color="auto"/>
                                  </w:divBdr>
                                </w:div>
                                <w:div w:id="2060009548">
                                  <w:marLeft w:val="0"/>
                                  <w:marRight w:val="0"/>
                                  <w:marTop w:val="0"/>
                                  <w:marBottom w:val="0"/>
                                  <w:divBdr>
                                    <w:top w:val="none" w:sz="0" w:space="0" w:color="auto"/>
                                    <w:left w:val="none" w:sz="0" w:space="0" w:color="auto"/>
                                    <w:bottom w:val="none" w:sz="0" w:space="0" w:color="auto"/>
                                    <w:right w:val="none" w:sz="0" w:space="0" w:color="auto"/>
                                  </w:divBdr>
                                </w:div>
                                <w:div w:id="1316644896">
                                  <w:marLeft w:val="0"/>
                                  <w:marRight w:val="0"/>
                                  <w:marTop w:val="0"/>
                                  <w:marBottom w:val="0"/>
                                  <w:divBdr>
                                    <w:top w:val="none" w:sz="0" w:space="0" w:color="auto"/>
                                    <w:left w:val="none" w:sz="0" w:space="0" w:color="auto"/>
                                    <w:bottom w:val="none" w:sz="0" w:space="0" w:color="auto"/>
                                    <w:right w:val="none" w:sz="0" w:space="0" w:color="auto"/>
                                  </w:divBdr>
                                </w:div>
                                <w:div w:id="753669759">
                                  <w:marLeft w:val="0"/>
                                  <w:marRight w:val="0"/>
                                  <w:marTop w:val="0"/>
                                  <w:marBottom w:val="0"/>
                                  <w:divBdr>
                                    <w:top w:val="none" w:sz="0" w:space="0" w:color="auto"/>
                                    <w:left w:val="none" w:sz="0" w:space="0" w:color="auto"/>
                                    <w:bottom w:val="none" w:sz="0" w:space="0" w:color="auto"/>
                                    <w:right w:val="none" w:sz="0" w:space="0" w:color="auto"/>
                                  </w:divBdr>
                                </w:div>
                                <w:div w:id="439690040">
                                  <w:marLeft w:val="0"/>
                                  <w:marRight w:val="0"/>
                                  <w:marTop w:val="0"/>
                                  <w:marBottom w:val="0"/>
                                  <w:divBdr>
                                    <w:top w:val="none" w:sz="0" w:space="0" w:color="auto"/>
                                    <w:left w:val="none" w:sz="0" w:space="0" w:color="auto"/>
                                    <w:bottom w:val="none" w:sz="0" w:space="0" w:color="auto"/>
                                    <w:right w:val="none" w:sz="0" w:space="0" w:color="auto"/>
                                  </w:divBdr>
                                </w:div>
                                <w:div w:id="787578525">
                                  <w:marLeft w:val="0"/>
                                  <w:marRight w:val="0"/>
                                  <w:marTop w:val="0"/>
                                  <w:marBottom w:val="0"/>
                                  <w:divBdr>
                                    <w:top w:val="none" w:sz="0" w:space="0" w:color="auto"/>
                                    <w:left w:val="none" w:sz="0" w:space="0" w:color="auto"/>
                                    <w:bottom w:val="none" w:sz="0" w:space="0" w:color="auto"/>
                                    <w:right w:val="none" w:sz="0" w:space="0" w:color="auto"/>
                                  </w:divBdr>
                                </w:div>
                                <w:div w:id="1966034729">
                                  <w:marLeft w:val="0"/>
                                  <w:marRight w:val="0"/>
                                  <w:marTop w:val="0"/>
                                  <w:marBottom w:val="0"/>
                                  <w:divBdr>
                                    <w:top w:val="none" w:sz="0" w:space="0" w:color="auto"/>
                                    <w:left w:val="none" w:sz="0" w:space="0" w:color="auto"/>
                                    <w:bottom w:val="none" w:sz="0" w:space="0" w:color="auto"/>
                                    <w:right w:val="none" w:sz="0" w:space="0" w:color="auto"/>
                                  </w:divBdr>
                                </w:div>
                                <w:div w:id="134684780">
                                  <w:marLeft w:val="0"/>
                                  <w:marRight w:val="0"/>
                                  <w:marTop w:val="0"/>
                                  <w:marBottom w:val="0"/>
                                  <w:divBdr>
                                    <w:top w:val="none" w:sz="0" w:space="0" w:color="auto"/>
                                    <w:left w:val="none" w:sz="0" w:space="0" w:color="auto"/>
                                    <w:bottom w:val="none" w:sz="0" w:space="0" w:color="auto"/>
                                    <w:right w:val="none" w:sz="0" w:space="0" w:color="auto"/>
                                  </w:divBdr>
                                </w:div>
                                <w:div w:id="1563713139">
                                  <w:marLeft w:val="0"/>
                                  <w:marRight w:val="0"/>
                                  <w:marTop w:val="0"/>
                                  <w:marBottom w:val="0"/>
                                  <w:divBdr>
                                    <w:top w:val="none" w:sz="0" w:space="0" w:color="auto"/>
                                    <w:left w:val="none" w:sz="0" w:space="0" w:color="auto"/>
                                    <w:bottom w:val="none" w:sz="0" w:space="0" w:color="auto"/>
                                    <w:right w:val="none" w:sz="0" w:space="0" w:color="auto"/>
                                  </w:divBdr>
                                </w:div>
                                <w:div w:id="322467511">
                                  <w:marLeft w:val="0"/>
                                  <w:marRight w:val="0"/>
                                  <w:marTop w:val="0"/>
                                  <w:marBottom w:val="0"/>
                                  <w:divBdr>
                                    <w:top w:val="none" w:sz="0" w:space="0" w:color="auto"/>
                                    <w:left w:val="none" w:sz="0" w:space="0" w:color="auto"/>
                                    <w:bottom w:val="none" w:sz="0" w:space="0" w:color="auto"/>
                                    <w:right w:val="none" w:sz="0" w:space="0" w:color="auto"/>
                                  </w:divBdr>
                                </w:div>
                                <w:div w:id="1686251190">
                                  <w:marLeft w:val="0"/>
                                  <w:marRight w:val="0"/>
                                  <w:marTop w:val="0"/>
                                  <w:marBottom w:val="0"/>
                                  <w:divBdr>
                                    <w:top w:val="none" w:sz="0" w:space="0" w:color="auto"/>
                                    <w:left w:val="none" w:sz="0" w:space="0" w:color="auto"/>
                                    <w:bottom w:val="none" w:sz="0" w:space="0" w:color="auto"/>
                                    <w:right w:val="none" w:sz="0" w:space="0" w:color="auto"/>
                                  </w:divBdr>
                                </w:div>
                                <w:div w:id="376243651">
                                  <w:marLeft w:val="0"/>
                                  <w:marRight w:val="0"/>
                                  <w:marTop w:val="0"/>
                                  <w:marBottom w:val="0"/>
                                  <w:divBdr>
                                    <w:top w:val="none" w:sz="0" w:space="0" w:color="auto"/>
                                    <w:left w:val="none" w:sz="0" w:space="0" w:color="auto"/>
                                    <w:bottom w:val="none" w:sz="0" w:space="0" w:color="auto"/>
                                    <w:right w:val="none" w:sz="0" w:space="0" w:color="auto"/>
                                  </w:divBdr>
                                </w:div>
                                <w:div w:id="234317895">
                                  <w:marLeft w:val="0"/>
                                  <w:marRight w:val="0"/>
                                  <w:marTop w:val="0"/>
                                  <w:marBottom w:val="0"/>
                                  <w:divBdr>
                                    <w:top w:val="none" w:sz="0" w:space="0" w:color="auto"/>
                                    <w:left w:val="none" w:sz="0" w:space="0" w:color="auto"/>
                                    <w:bottom w:val="none" w:sz="0" w:space="0" w:color="auto"/>
                                    <w:right w:val="none" w:sz="0" w:space="0" w:color="auto"/>
                                  </w:divBdr>
                                </w:div>
                                <w:div w:id="26177160">
                                  <w:marLeft w:val="0"/>
                                  <w:marRight w:val="0"/>
                                  <w:marTop w:val="0"/>
                                  <w:marBottom w:val="0"/>
                                  <w:divBdr>
                                    <w:top w:val="none" w:sz="0" w:space="0" w:color="auto"/>
                                    <w:left w:val="none" w:sz="0" w:space="0" w:color="auto"/>
                                    <w:bottom w:val="none" w:sz="0" w:space="0" w:color="auto"/>
                                    <w:right w:val="none" w:sz="0" w:space="0" w:color="auto"/>
                                  </w:divBdr>
                                </w:div>
                                <w:div w:id="14577328">
                                  <w:marLeft w:val="0"/>
                                  <w:marRight w:val="0"/>
                                  <w:marTop w:val="0"/>
                                  <w:marBottom w:val="0"/>
                                  <w:divBdr>
                                    <w:top w:val="none" w:sz="0" w:space="0" w:color="auto"/>
                                    <w:left w:val="none" w:sz="0" w:space="0" w:color="auto"/>
                                    <w:bottom w:val="none" w:sz="0" w:space="0" w:color="auto"/>
                                    <w:right w:val="none" w:sz="0" w:space="0" w:color="auto"/>
                                  </w:divBdr>
                                </w:div>
                                <w:div w:id="13195046">
                                  <w:marLeft w:val="0"/>
                                  <w:marRight w:val="0"/>
                                  <w:marTop w:val="0"/>
                                  <w:marBottom w:val="0"/>
                                  <w:divBdr>
                                    <w:top w:val="none" w:sz="0" w:space="0" w:color="auto"/>
                                    <w:left w:val="none" w:sz="0" w:space="0" w:color="auto"/>
                                    <w:bottom w:val="none" w:sz="0" w:space="0" w:color="auto"/>
                                    <w:right w:val="none" w:sz="0" w:space="0" w:color="auto"/>
                                  </w:divBdr>
                                </w:div>
                                <w:div w:id="2096049118">
                                  <w:marLeft w:val="0"/>
                                  <w:marRight w:val="0"/>
                                  <w:marTop w:val="0"/>
                                  <w:marBottom w:val="0"/>
                                  <w:divBdr>
                                    <w:top w:val="none" w:sz="0" w:space="0" w:color="auto"/>
                                    <w:left w:val="none" w:sz="0" w:space="0" w:color="auto"/>
                                    <w:bottom w:val="none" w:sz="0" w:space="0" w:color="auto"/>
                                    <w:right w:val="none" w:sz="0" w:space="0" w:color="auto"/>
                                  </w:divBdr>
                                </w:div>
                                <w:div w:id="1786342182">
                                  <w:marLeft w:val="0"/>
                                  <w:marRight w:val="0"/>
                                  <w:marTop w:val="0"/>
                                  <w:marBottom w:val="0"/>
                                  <w:divBdr>
                                    <w:top w:val="none" w:sz="0" w:space="0" w:color="auto"/>
                                    <w:left w:val="none" w:sz="0" w:space="0" w:color="auto"/>
                                    <w:bottom w:val="none" w:sz="0" w:space="0" w:color="auto"/>
                                    <w:right w:val="none" w:sz="0" w:space="0" w:color="auto"/>
                                  </w:divBdr>
                                </w:div>
                                <w:div w:id="948515149">
                                  <w:marLeft w:val="0"/>
                                  <w:marRight w:val="0"/>
                                  <w:marTop w:val="0"/>
                                  <w:marBottom w:val="0"/>
                                  <w:divBdr>
                                    <w:top w:val="none" w:sz="0" w:space="0" w:color="auto"/>
                                    <w:left w:val="none" w:sz="0" w:space="0" w:color="auto"/>
                                    <w:bottom w:val="none" w:sz="0" w:space="0" w:color="auto"/>
                                    <w:right w:val="none" w:sz="0" w:space="0" w:color="auto"/>
                                  </w:divBdr>
                                </w:div>
                                <w:div w:id="1804346073">
                                  <w:marLeft w:val="0"/>
                                  <w:marRight w:val="0"/>
                                  <w:marTop w:val="0"/>
                                  <w:marBottom w:val="0"/>
                                  <w:divBdr>
                                    <w:top w:val="none" w:sz="0" w:space="0" w:color="auto"/>
                                    <w:left w:val="none" w:sz="0" w:space="0" w:color="auto"/>
                                    <w:bottom w:val="none" w:sz="0" w:space="0" w:color="auto"/>
                                    <w:right w:val="none" w:sz="0" w:space="0" w:color="auto"/>
                                  </w:divBdr>
                                </w:div>
                                <w:div w:id="1801143767">
                                  <w:marLeft w:val="0"/>
                                  <w:marRight w:val="0"/>
                                  <w:marTop w:val="0"/>
                                  <w:marBottom w:val="0"/>
                                  <w:divBdr>
                                    <w:top w:val="none" w:sz="0" w:space="0" w:color="auto"/>
                                    <w:left w:val="none" w:sz="0" w:space="0" w:color="auto"/>
                                    <w:bottom w:val="none" w:sz="0" w:space="0" w:color="auto"/>
                                    <w:right w:val="none" w:sz="0" w:space="0" w:color="auto"/>
                                  </w:divBdr>
                                </w:div>
                                <w:div w:id="1523864439">
                                  <w:marLeft w:val="0"/>
                                  <w:marRight w:val="0"/>
                                  <w:marTop w:val="0"/>
                                  <w:marBottom w:val="0"/>
                                  <w:divBdr>
                                    <w:top w:val="none" w:sz="0" w:space="0" w:color="auto"/>
                                    <w:left w:val="none" w:sz="0" w:space="0" w:color="auto"/>
                                    <w:bottom w:val="none" w:sz="0" w:space="0" w:color="auto"/>
                                    <w:right w:val="none" w:sz="0" w:space="0" w:color="auto"/>
                                  </w:divBdr>
                                </w:div>
                                <w:div w:id="292367494">
                                  <w:marLeft w:val="0"/>
                                  <w:marRight w:val="0"/>
                                  <w:marTop w:val="0"/>
                                  <w:marBottom w:val="0"/>
                                  <w:divBdr>
                                    <w:top w:val="none" w:sz="0" w:space="0" w:color="auto"/>
                                    <w:left w:val="none" w:sz="0" w:space="0" w:color="auto"/>
                                    <w:bottom w:val="none" w:sz="0" w:space="0" w:color="auto"/>
                                    <w:right w:val="none" w:sz="0" w:space="0" w:color="auto"/>
                                  </w:divBdr>
                                </w:div>
                                <w:div w:id="386536824">
                                  <w:marLeft w:val="0"/>
                                  <w:marRight w:val="0"/>
                                  <w:marTop w:val="0"/>
                                  <w:marBottom w:val="0"/>
                                  <w:divBdr>
                                    <w:top w:val="none" w:sz="0" w:space="0" w:color="auto"/>
                                    <w:left w:val="none" w:sz="0" w:space="0" w:color="auto"/>
                                    <w:bottom w:val="none" w:sz="0" w:space="0" w:color="auto"/>
                                    <w:right w:val="none" w:sz="0" w:space="0" w:color="auto"/>
                                  </w:divBdr>
                                </w:div>
                                <w:div w:id="791946939">
                                  <w:marLeft w:val="0"/>
                                  <w:marRight w:val="0"/>
                                  <w:marTop w:val="0"/>
                                  <w:marBottom w:val="0"/>
                                  <w:divBdr>
                                    <w:top w:val="none" w:sz="0" w:space="0" w:color="auto"/>
                                    <w:left w:val="none" w:sz="0" w:space="0" w:color="auto"/>
                                    <w:bottom w:val="none" w:sz="0" w:space="0" w:color="auto"/>
                                    <w:right w:val="none" w:sz="0" w:space="0" w:color="auto"/>
                                  </w:divBdr>
                                </w:div>
                                <w:div w:id="1976910687">
                                  <w:marLeft w:val="0"/>
                                  <w:marRight w:val="0"/>
                                  <w:marTop w:val="0"/>
                                  <w:marBottom w:val="0"/>
                                  <w:divBdr>
                                    <w:top w:val="none" w:sz="0" w:space="0" w:color="auto"/>
                                    <w:left w:val="none" w:sz="0" w:space="0" w:color="auto"/>
                                    <w:bottom w:val="none" w:sz="0" w:space="0" w:color="auto"/>
                                    <w:right w:val="none" w:sz="0" w:space="0" w:color="auto"/>
                                  </w:divBdr>
                                </w:div>
                                <w:div w:id="6178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7987">
                          <w:marLeft w:val="0"/>
                          <w:marRight w:val="0"/>
                          <w:marTop w:val="0"/>
                          <w:marBottom w:val="0"/>
                          <w:divBdr>
                            <w:top w:val="none" w:sz="0" w:space="0" w:color="auto"/>
                            <w:left w:val="none" w:sz="0" w:space="0" w:color="auto"/>
                            <w:bottom w:val="none" w:sz="0" w:space="0" w:color="auto"/>
                            <w:right w:val="none" w:sz="0" w:space="0" w:color="auto"/>
                          </w:divBdr>
                          <w:divsChild>
                            <w:div w:id="1662387306">
                              <w:marLeft w:val="0"/>
                              <w:marRight w:val="0"/>
                              <w:marTop w:val="0"/>
                              <w:marBottom w:val="0"/>
                              <w:divBdr>
                                <w:top w:val="none" w:sz="0" w:space="0" w:color="auto"/>
                                <w:left w:val="none" w:sz="0" w:space="0" w:color="auto"/>
                                <w:bottom w:val="none" w:sz="0" w:space="0" w:color="auto"/>
                                <w:right w:val="none" w:sz="0" w:space="0" w:color="auto"/>
                              </w:divBdr>
                              <w:divsChild>
                                <w:div w:id="1024402933">
                                  <w:marLeft w:val="0"/>
                                  <w:marRight w:val="0"/>
                                  <w:marTop w:val="0"/>
                                  <w:marBottom w:val="0"/>
                                  <w:divBdr>
                                    <w:top w:val="none" w:sz="0" w:space="0" w:color="auto"/>
                                    <w:left w:val="none" w:sz="0" w:space="0" w:color="auto"/>
                                    <w:bottom w:val="none" w:sz="0" w:space="0" w:color="auto"/>
                                    <w:right w:val="none" w:sz="0" w:space="0" w:color="auto"/>
                                  </w:divBdr>
                                </w:div>
                                <w:div w:id="925265647">
                                  <w:marLeft w:val="0"/>
                                  <w:marRight w:val="0"/>
                                  <w:marTop w:val="0"/>
                                  <w:marBottom w:val="0"/>
                                  <w:divBdr>
                                    <w:top w:val="none" w:sz="0" w:space="0" w:color="auto"/>
                                    <w:left w:val="none" w:sz="0" w:space="0" w:color="auto"/>
                                    <w:bottom w:val="none" w:sz="0" w:space="0" w:color="auto"/>
                                    <w:right w:val="none" w:sz="0" w:space="0" w:color="auto"/>
                                  </w:divBdr>
                                </w:div>
                                <w:div w:id="2085058713">
                                  <w:marLeft w:val="0"/>
                                  <w:marRight w:val="0"/>
                                  <w:marTop w:val="0"/>
                                  <w:marBottom w:val="0"/>
                                  <w:divBdr>
                                    <w:top w:val="none" w:sz="0" w:space="0" w:color="auto"/>
                                    <w:left w:val="none" w:sz="0" w:space="0" w:color="auto"/>
                                    <w:bottom w:val="none" w:sz="0" w:space="0" w:color="auto"/>
                                    <w:right w:val="none" w:sz="0" w:space="0" w:color="auto"/>
                                  </w:divBdr>
                                </w:div>
                                <w:div w:id="742024502">
                                  <w:marLeft w:val="0"/>
                                  <w:marRight w:val="0"/>
                                  <w:marTop w:val="0"/>
                                  <w:marBottom w:val="0"/>
                                  <w:divBdr>
                                    <w:top w:val="none" w:sz="0" w:space="0" w:color="auto"/>
                                    <w:left w:val="none" w:sz="0" w:space="0" w:color="auto"/>
                                    <w:bottom w:val="none" w:sz="0" w:space="0" w:color="auto"/>
                                    <w:right w:val="none" w:sz="0" w:space="0" w:color="auto"/>
                                  </w:divBdr>
                                </w:div>
                                <w:div w:id="1865292294">
                                  <w:marLeft w:val="0"/>
                                  <w:marRight w:val="0"/>
                                  <w:marTop w:val="0"/>
                                  <w:marBottom w:val="0"/>
                                  <w:divBdr>
                                    <w:top w:val="none" w:sz="0" w:space="0" w:color="auto"/>
                                    <w:left w:val="none" w:sz="0" w:space="0" w:color="auto"/>
                                    <w:bottom w:val="none" w:sz="0" w:space="0" w:color="auto"/>
                                    <w:right w:val="none" w:sz="0" w:space="0" w:color="auto"/>
                                  </w:divBdr>
                                </w:div>
                                <w:div w:id="1787431758">
                                  <w:marLeft w:val="0"/>
                                  <w:marRight w:val="0"/>
                                  <w:marTop w:val="0"/>
                                  <w:marBottom w:val="0"/>
                                  <w:divBdr>
                                    <w:top w:val="none" w:sz="0" w:space="0" w:color="auto"/>
                                    <w:left w:val="none" w:sz="0" w:space="0" w:color="auto"/>
                                    <w:bottom w:val="none" w:sz="0" w:space="0" w:color="auto"/>
                                    <w:right w:val="none" w:sz="0" w:space="0" w:color="auto"/>
                                  </w:divBdr>
                                </w:div>
                                <w:div w:id="969675499">
                                  <w:marLeft w:val="0"/>
                                  <w:marRight w:val="0"/>
                                  <w:marTop w:val="0"/>
                                  <w:marBottom w:val="0"/>
                                  <w:divBdr>
                                    <w:top w:val="none" w:sz="0" w:space="0" w:color="auto"/>
                                    <w:left w:val="none" w:sz="0" w:space="0" w:color="auto"/>
                                    <w:bottom w:val="none" w:sz="0" w:space="0" w:color="auto"/>
                                    <w:right w:val="none" w:sz="0" w:space="0" w:color="auto"/>
                                  </w:divBdr>
                                </w:div>
                                <w:div w:id="1532038479">
                                  <w:marLeft w:val="0"/>
                                  <w:marRight w:val="0"/>
                                  <w:marTop w:val="0"/>
                                  <w:marBottom w:val="0"/>
                                  <w:divBdr>
                                    <w:top w:val="none" w:sz="0" w:space="0" w:color="auto"/>
                                    <w:left w:val="none" w:sz="0" w:space="0" w:color="auto"/>
                                    <w:bottom w:val="none" w:sz="0" w:space="0" w:color="auto"/>
                                    <w:right w:val="none" w:sz="0" w:space="0" w:color="auto"/>
                                  </w:divBdr>
                                </w:div>
                                <w:div w:id="200939001">
                                  <w:marLeft w:val="0"/>
                                  <w:marRight w:val="0"/>
                                  <w:marTop w:val="0"/>
                                  <w:marBottom w:val="0"/>
                                  <w:divBdr>
                                    <w:top w:val="none" w:sz="0" w:space="0" w:color="auto"/>
                                    <w:left w:val="none" w:sz="0" w:space="0" w:color="auto"/>
                                    <w:bottom w:val="none" w:sz="0" w:space="0" w:color="auto"/>
                                    <w:right w:val="none" w:sz="0" w:space="0" w:color="auto"/>
                                  </w:divBdr>
                                </w:div>
                                <w:div w:id="2051225349">
                                  <w:marLeft w:val="0"/>
                                  <w:marRight w:val="0"/>
                                  <w:marTop w:val="0"/>
                                  <w:marBottom w:val="0"/>
                                  <w:divBdr>
                                    <w:top w:val="none" w:sz="0" w:space="0" w:color="auto"/>
                                    <w:left w:val="none" w:sz="0" w:space="0" w:color="auto"/>
                                    <w:bottom w:val="none" w:sz="0" w:space="0" w:color="auto"/>
                                    <w:right w:val="none" w:sz="0" w:space="0" w:color="auto"/>
                                  </w:divBdr>
                                </w:div>
                                <w:div w:id="1681393503">
                                  <w:marLeft w:val="0"/>
                                  <w:marRight w:val="0"/>
                                  <w:marTop w:val="0"/>
                                  <w:marBottom w:val="0"/>
                                  <w:divBdr>
                                    <w:top w:val="none" w:sz="0" w:space="0" w:color="auto"/>
                                    <w:left w:val="none" w:sz="0" w:space="0" w:color="auto"/>
                                    <w:bottom w:val="none" w:sz="0" w:space="0" w:color="auto"/>
                                    <w:right w:val="none" w:sz="0" w:space="0" w:color="auto"/>
                                  </w:divBdr>
                                </w:div>
                                <w:div w:id="1632708996">
                                  <w:marLeft w:val="0"/>
                                  <w:marRight w:val="0"/>
                                  <w:marTop w:val="0"/>
                                  <w:marBottom w:val="0"/>
                                  <w:divBdr>
                                    <w:top w:val="none" w:sz="0" w:space="0" w:color="auto"/>
                                    <w:left w:val="none" w:sz="0" w:space="0" w:color="auto"/>
                                    <w:bottom w:val="none" w:sz="0" w:space="0" w:color="auto"/>
                                    <w:right w:val="none" w:sz="0" w:space="0" w:color="auto"/>
                                  </w:divBdr>
                                </w:div>
                                <w:div w:id="1133400302">
                                  <w:marLeft w:val="0"/>
                                  <w:marRight w:val="0"/>
                                  <w:marTop w:val="0"/>
                                  <w:marBottom w:val="0"/>
                                  <w:divBdr>
                                    <w:top w:val="none" w:sz="0" w:space="0" w:color="auto"/>
                                    <w:left w:val="none" w:sz="0" w:space="0" w:color="auto"/>
                                    <w:bottom w:val="none" w:sz="0" w:space="0" w:color="auto"/>
                                    <w:right w:val="none" w:sz="0" w:space="0" w:color="auto"/>
                                  </w:divBdr>
                                </w:div>
                                <w:div w:id="1417625861">
                                  <w:marLeft w:val="0"/>
                                  <w:marRight w:val="0"/>
                                  <w:marTop w:val="0"/>
                                  <w:marBottom w:val="0"/>
                                  <w:divBdr>
                                    <w:top w:val="none" w:sz="0" w:space="0" w:color="auto"/>
                                    <w:left w:val="none" w:sz="0" w:space="0" w:color="auto"/>
                                    <w:bottom w:val="none" w:sz="0" w:space="0" w:color="auto"/>
                                    <w:right w:val="none" w:sz="0" w:space="0" w:color="auto"/>
                                  </w:divBdr>
                                </w:div>
                                <w:div w:id="159200731">
                                  <w:marLeft w:val="0"/>
                                  <w:marRight w:val="0"/>
                                  <w:marTop w:val="0"/>
                                  <w:marBottom w:val="0"/>
                                  <w:divBdr>
                                    <w:top w:val="none" w:sz="0" w:space="0" w:color="auto"/>
                                    <w:left w:val="none" w:sz="0" w:space="0" w:color="auto"/>
                                    <w:bottom w:val="none" w:sz="0" w:space="0" w:color="auto"/>
                                    <w:right w:val="none" w:sz="0" w:space="0" w:color="auto"/>
                                  </w:divBdr>
                                </w:div>
                                <w:div w:id="418020297">
                                  <w:marLeft w:val="0"/>
                                  <w:marRight w:val="0"/>
                                  <w:marTop w:val="0"/>
                                  <w:marBottom w:val="0"/>
                                  <w:divBdr>
                                    <w:top w:val="none" w:sz="0" w:space="0" w:color="auto"/>
                                    <w:left w:val="none" w:sz="0" w:space="0" w:color="auto"/>
                                    <w:bottom w:val="none" w:sz="0" w:space="0" w:color="auto"/>
                                    <w:right w:val="none" w:sz="0" w:space="0" w:color="auto"/>
                                  </w:divBdr>
                                </w:div>
                                <w:div w:id="13383113">
                                  <w:marLeft w:val="0"/>
                                  <w:marRight w:val="0"/>
                                  <w:marTop w:val="0"/>
                                  <w:marBottom w:val="0"/>
                                  <w:divBdr>
                                    <w:top w:val="none" w:sz="0" w:space="0" w:color="auto"/>
                                    <w:left w:val="none" w:sz="0" w:space="0" w:color="auto"/>
                                    <w:bottom w:val="none" w:sz="0" w:space="0" w:color="auto"/>
                                    <w:right w:val="none" w:sz="0" w:space="0" w:color="auto"/>
                                  </w:divBdr>
                                </w:div>
                                <w:div w:id="2083719062">
                                  <w:marLeft w:val="0"/>
                                  <w:marRight w:val="0"/>
                                  <w:marTop w:val="0"/>
                                  <w:marBottom w:val="0"/>
                                  <w:divBdr>
                                    <w:top w:val="none" w:sz="0" w:space="0" w:color="auto"/>
                                    <w:left w:val="none" w:sz="0" w:space="0" w:color="auto"/>
                                    <w:bottom w:val="none" w:sz="0" w:space="0" w:color="auto"/>
                                    <w:right w:val="none" w:sz="0" w:space="0" w:color="auto"/>
                                  </w:divBdr>
                                </w:div>
                                <w:div w:id="398096372">
                                  <w:marLeft w:val="0"/>
                                  <w:marRight w:val="0"/>
                                  <w:marTop w:val="0"/>
                                  <w:marBottom w:val="0"/>
                                  <w:divBdr>
                                    <w:top w:val="none" w:sz="0" w:space="0" w:color="auto"/>
                                    <w:left w:val="none" w:sz="0" w:space="0" w:color="auto"/>
                                    <w:bottom w:val="none" w:sz="0" w:space="0" w:color="auto"/>
                                    <w:right w:val="none" w:sz="0" w:space="0" w:color="auto"/>
                                  </w:divBdr>
                                </w:div>
                                <w:div w:id="1812676399">
                                  <w:marLeft w:val="0"/>
                                  <w:marRight w:val="0"/>
                                  <w:marTop w:val="0"/>
                                  <w:marBottom w:val="0"/>
                                  <w:divBdr>
                                    <w:top w:val="none" w:sz="0" w:space="0" w:color="auto"/>
                                    <w:left w:val="none" w:sz="0" w:space="0" w:color="auto"/>
                                    <w:bottom w:val="none" w:sz="0" w:space="0" w:color="auto"/>
                                    <w:right w:val="none" w:sz="0" w:space="0" w:color="auto"/>
                                  </w:divBdr>
                                </w:div>
                                <w:div w:id="329413044">
                                  <w:marLeft w:val="0"/>
                                  <w:marRight w:val="0"/>
                                  <w:marTop w:val="0"/>
                                  <w:marBottom w:val="0"/>
                                  <w:divBdr>
                                    <w:top w:val="none" w:sz="0" w:space="0" w:color="auto"/>
                                    <w:left w:val="none" w:sz="0" w:space="0" w:color="auto"/>
                                    <w:bottom w:val="none" w:sz="0" w:space="0" w:color="auto"/>
                                    <w:right w:val="none" w:sz="0" w:space="0" w:color="auto"/>
                                  </w:divBdr>
                                </w:div>
                                <w:div w:id="625307242">
                                  <w:marLeft w:val="0"/>
                                  <w:marRight w:val="0"/>
                                  <w:marTop w:val="0"/>
                                  <w:marBottom w:val="0"/>
                                  <w:divBdr>
                                    <w:top w:val="none" w:sz="0" w:space="0" w:color="auto"/>
                                    <w:left w:val="none" w:sz="0" w:space="0" w:color="auto"/>
                                    <w:bottom w:val="none" w:sz="0" w:space="0" w:color="auto"/>
                                    <w:right w:val="none" w:sz="0" w:space="0" w:color="auto"/>
                                  </w:divBdr>
                                </w:div>
                                <w:div w:id="196355234">
                                  <w:marLeft w:val="0"/>
                                  <w:marRight w:val="0"/>
                                  <w:marTop w:val="0"/>
                                  <w:marBottom w:val="0"/>
                                  <w:divBdr>
                                    <w:top w:val="none" w:sz="0" w:space="0" w:color="auto"/>
                                    <w:left w:val="none" w:sz="0" w:space="0" w:color="auto"/>
                                    <w:bottom w:val="none" w:sz="0" w:space="0" w:color="auto"/>
                                    <w:right w:val="none" w:sz="0" w:space="0" w:color="auto"/>
                                  </w:divBdr>
                                </w:div>
                                <w:div w:id="1712877700">
                                  <w:marLeft w:val="0"/>
                                  <w:marRight w:val="0"/>
                                  <w:marTop w:val="0"/>
                                  <w:marBottom w:val="0"/>
                                  <w:divBdr>
                                    <w:top w:val="none" w:sz="0" w:space="0" w:color="auto"/>
                                    <w:left w:val="none" w:sz="0" w:space="0" w:color="auto"/>
                                    <w:bottom w:val="none" w:sz="0" w:space="0" w:color="auto"/>
                                    <w:right w:val="none" w:sz="0" w:space="0" w:color="auto"/>
                                  </w:divBdr>
                                </w:div>
                                <w:div w:id="471798117">
                                  <w:marLeft w:val="0"/>
                                  <w:marRight w:val="0"/>
                                  <w:marTop w:val="0"/>
                                  <w:marBottom w:val="0"/>
                                  <w:divBdr>
                                    <w:top w:val="none" w:sz="0" w:space="0" w:color="auto"/>
                                    <w:left w:val="none" w:sz="0" w:space="0" w:color="auto"/>
                                    <w:bottom w:val="none" w:sz="0" w:space="0" w:color="auto"/>
                                    <w:right w:val="none" w:sz="0" w:space="0" w:color="auto"/>
                                  </w:divBdr>
                                </w:div>
                                <w:div w:id="1691954584">
                                  <w:marLeft w:val="0"/>
                                  <w:marRight w:val="0"/>
                                  <w:marTop w:val="0"/>
                                  <w:marBottom w:val="0"/>
                                  <w:divBdr>
                                    <w:top w:val="none" w:sz="0" w:space="0" w:color="auto"/>
                                    <w:left w:val="none" w:sz="0" w:space="0" w:color="auto"/>
                                    <w:bottom w:val="none" w:sz="0" w:space="0" w:color="auto"/>
                                    <w:right w:val="none" w:sz="0" w:space="0" w:color="auto"/>
                                  </w:divBdr>
                                </w:div>
                                <w:div w:id="780952109">
                                  <w:marLeft w:val="0"/>
                                  <w:marRight w:val="0"/>
                                  <w:marTop w:val="0"/>
                                  <w:marBottom w:val="0"/>
                                  <w:divBdr>
                                    <w:top w:val="none" w:sz="0" w:space="0" w:color="auto"/>
                                    <w:left w:val="none" w:sz="0" w:space="0" w:color="auto"/>
                                    <w:bottom w:val="none" w:sz="0" w:space="0" w:color="auto"/>
                                    <w:right w:val="none" w:sz="0" w:space="0" w:color="auto"/>
                                  </w:divBdr>
                                </w:div>
                                <w:div w:id="1970044674">
                                  <w:marLeft w:val="0"/>
                                  <w:marRight w:val="0"/>
                                  <w:marTop w:val="0"/>
                                  <w:marBottom w:val="0"/>
                                  <w:divBdr>
                                    <w:top w:val="none" w:sz="0" w:space="0" w:color="auto"/>
                                    <w:left w:val="none" w:sz="0" w:space="0" w:color="auto"/>
                                    <w:bottom w:val="none" w:sz="0" w:space="0" w:color="auto"/>
                                    <w:right w:val="none" w:sz="0" w:space="0" w:color="auto"/>
                                  </w:divBdr>
                                </w:div>
                                <w:div w:id="724721305">
                                  <w:marLeft w:val="0"/>
                                  <w:marRight w:val="0"/>
                                  <w:marTop w:val="0"/>
                                  <w:marBottom w:val="0"/>
                                  <w:divBdr>
                                    <w:top w:val="none" w:sz="0" w:space="0" w:color="auto"/>
                                    <w:left w:val="none" w:sz="0" w:space="0" w:color="auto"/>
                                    <w:bottom w:val="none" w:sz="0" w:space="0" w:color="auto"/>
                                    <w:right w:val="none" w:sz="0" w:space="0" w:color="auto"/>
                                  </w:divBdr>
                                </w:div>
                                <w:div w:id="847477775">
                                  <w:marLeft w:val="0"/>
                                  <w:marRight w:val="0"/>
                                  <w:marTop w:val="0"/>
                                  <w:marBottom w:val="0"/>
                                  <w:divBdr>
                                    <w:top w:val="none" w:sz="0" w:space="0" w:color="auto"/>
                                    <w:left w:val="none" w:sz="0" w:space="0" w:color="auto"/>
                                    <w:bottom w:val="none" w:sz="0" w:space="0" w:color="auto"/>
                                    <w:right w:val="none" w:sz="0" w:space="0" w:color="auto"/>
                                  </w:divBdr>
                                </w:div>
                                <w:div w:id="1790972994">
                                  <w:marLeft w:val="0"/>
                                  <w:marRight w:val="0"/>
                                  <w:marTop w:val="0"/>
                                  <w:marBottom w:val="0"/>
                                  <w:divBdr>
                                    <w:top w:val="none" w:sz="0" w:space="0" w:color="auto"/>
                                    <w:left w:val="none" w:sz="0" w:space="0" w:color="auto"/>
                                    <w:bottom w:val="none" w:sz="0" w:space="0" w:color="auto"/>
                                    <w:right w:val="none" w:sz="0" w:space="0" w:color="auto"/>
                                  </w:divBdr>
                                </w:div>
                                <w:div w:id="886717058">
                                  <w:marLeft w:val="0"/>
                                  <w:marRight w:val="0"/>
                                  <w:marTop w:val="0"/>
                                  <w:marBottom w:val="0"/>
                                  <w:divBdr>
                                    <w:top w:val="none" w:sz="0" w:space="0" w:color="auto"/>
                                    <w:left w:val="none" w:sz="0" w:space="0" w:color="auto"/>
                                    <w:bottom w:val="none" w:sz="0" w:space="0" w:color="auto"/>
                                    <w:right w:val="none" w:sz="0" w:space="0" w:color="auto"/>
                                  </w:divBdr>
                                </w:div>
                                <w:div w:id="767891507">
                                  <w:marLeft w:val="0"/>
                                  <w:marRight w:val="0"/>
                                  <w:marTop w:val="0"/>
                                  <w:marBottom w:val="0"/>
                                  <w:divBdr>
                                    <w:top w:val="none" w:sz="0" w:space="0" w:color="auto"/>
                                    <w:left w:val="none" w:sz="0" w:space="0" w:color="auto"/>
                                    <w:bottom w:val="none" w:sz="0" w:space="0" w:color="auto"/>
                                    <w:right w:val="none" w:sz="0" w:space="0" w:color="auto"/>
                                  </w:divBdr>
                                </w:div>
                                <w:div w:id="1917667795">
                                  <w:marLeft w:val="0"/>
                                  <w:marRight w:val="0"/>
                                  <w:marTop w:val="0"/>
                                  <w:marBottom w:val="0"/>
                                  <w:divBdr>
                                    <w:top w:val="none" w:sz="0" w:space="0" w:color="auto"/>
                                    <w:left w:val="none" w:sz="0" w:space="0" w:color="auto"/>
                                    <w:bottom w:val="none" w:sz="0" w:space="0" w:color="auto"/>
                                    <w:right w:val="none" w:sz="0" w:space="0" w:color="auto"/>
                                  </w:divBdr>
                                </w:div>
                                <w:div w:id="995375071">
                                  <w:marLeft w:val="0"/>
                                  <w:marRight w:val="0"/>
                                  <w:marTop w:val="0"/>
                                  <w:marBottom w:val="0"/>
                                  <w:divBdr>
                                    <w:top w:val="none" w:sz="0" w:space="0" w:color="auto"/>
                                    <w:left w:val="none" w:sz="0" w:space="0" w:color="auto"/>
                                    <w:bottom w:val="none" w:sz="0" w:space="0" w:color="auto"/>
                                    <w:right w:val="none" w:sz="0" w:space="0" w:color="auto"/>
                                  </w:divBdr>
                                </w:div>
                                <w:div w:id="1891305475">
                                  <w:marLeft w:val="0"/>
                                  <w:marRight w:val="0"/>
                                  <w:marTop w:val="0"/>
                                  <w:marBottom w:val="0"/>
                                  <w:divBdr>
                                    <w:top w:val="none" w:sz="0" w:space="0" w:color="auto"/>
                                    <w:left w:val="none" w:sz="0" w:space="0" w:color="auto"/>
                                    <w:bottom w:val="none" w:sz="0" w:space="0" w:color="auto"/>
                                    <w:right w:val="none" w:sz="0" w:space="0" w:color="auto"/>
                                  </w:divBdr>
                                </w:div>
                                <w:div w:id="1997148962">
                                  <w:marLeft w:val="0"/>
                                  <w:marRight w:val="0"/>
                                  <w:marTop w:val="0"/>
                                  <w:marBottom w:val="0"/>
                                  <w:divBdr>
                                    <w:top w:val="none" w:sz="0" w:space="0" w:color="auto"/>
                                    <w:left w:val="none" w:sz="0" w:space="0" w:color="auto"/>
                                    <w:bottom w:val="none" w:sz="0" w:space="0" w:color="auto"/>
                                    <w:right w:val="none" w:sz="0" w:space="0" w:color="auto"/>
                                  </w:divBdr>
                                </w:div>
                                <w:div w:id="358822380">
                                  <w:marLeft w:val="0"/>
                                  <w:marRight w:val="0"/>
                                  <w:marTop w:val="0"/>
                                  <w:marBottom w:val="0"/>
                                  <w:divBdr>
                                    <w:top w:val="none" w:sz="0" w:space="0" w:color="auto"/>
                                    <w:left w:val="none" w:sz="0" w:space="0" w:color="auto"/>
                                    <w:bottom w:val="none" w:sz="0" w:space="0" w:color="auto"/>
                                    <w:right w:val="none" w:sz="0" w:space="0" w:color="auto"/>
                                  </w:divBdr>
                                </w:div>
                                <w:div w:id="1077674349">
                                  <w:marLeft w:val="0"/>
                                  <w:marRight w:val="0"/>
                                  <w:marTop w:val="0"/>
                                  <w:marBottom w:val="0"/>
                                  <w:divBdr>
                                    <w:top w:val="none" w:sz="0" w:space="0" w:color="auto"/>
                                    <w:left w:val="none" w:sz="0" w:space="0" w:color="auto"/>
                                    <w:bottom w:val="none" w:sz="0" w:space="0" w:color="auto"/>
                                    <w:right w:val="none" w:sz="0" w:space="0" w:color="auto"/>
                                  </w:divBdr>
                                </w:div>
                                <w:div w:id="1094521389">
                                  <w:marLeft w:val="0"/>
                                  <w:marRight w:val="0"/>
                                  <w:marTop w:val="0"/>
                                  <w:marBottom w:val="0"/>
                                  <w:divBdr>
                                    <w:top w:val="none" w:sz="0" w:space="0" w:color="auto"/>
                                    <w:left w:val="none" w:sz="0" w:space="0" w:color="auto"/>
                                    <w:bottom w:val="none" w:sz="0" w:space="0" w:color="auto"/>
                                    <w:right w:val="none" w:sz="0" w:space="0" w:color="auto"/>
                                  </w:divBdr>
                                </w:div>
                                <w:div w:id="1456560615">
                                  <w:marLeft w:val="0"/>
                                  <w:marRight w:val="0"/>
                                  <w:marTop w:val="0"/>
                                  <w:marBottom w:val="0"/>
                                  <w:divBdr>
                                    <w:top w:val="none" w:sz="0" w:space="0" w:color="auto"/>
                                    <w:left w:val="none" w:sz="0" w:space="0" w:color="auto"/>
                                    <w:bottom w:val="none" w:sz="0" w:space="0" w:color="auto"/>
                                    <w:right w:val="none" w:sz="0" w:space="0" w:color="auto"/>
                                  </w:divBdr>
                                </w:div>
                                <w:div w:id="593130966">
                                  <w:marLeft w:val="0"/>
                                  <w:marRight w:val="0"/>
                                  <w:marTop w:val="0"/>
                                  <w:marBottom w:val="0"/>
                                  <w:divBdr>
                                    <w:top w:val="none" w:sz="0" w:space="0" w:color="auto"/>
                                    <w:left w:val="none" w:sz="0" w:space="0" w:color="auto"/>
                                    <w:bottom w:val="none" w:sz="0" w:space="0" w:color="auto"/>
                                    <w:right w:val="none" w:sz="0" w:space="0" w:color="auto"/>
                                  </w:divBdr>
                                </w:div>
                                <w:div w:id="852454127">
                                  <w:marLeft w:val="0"/>
                                  <w:marRight w:val="0"/>
                                  <w:marTop w:val="0"/>
                                  <w:marBottom w:val="0"/>
                                  <w:divBdr>
                                    <w:top w:val="none" w:sz="0" w:space="0" w:color="auto"/>
                                    <w:left w:val="none" w:sz="0" w:space="0" w:color="auto"/>
                                    <w:bottom w:val="none" w:sz="0" w:space="0" w:color="auto"/>
                                    <w:right w:val="none" w:sz="0" w:space="0" w:color="auto"/>
                                  </w:divBdr>
                                </w:div>
                                <w:div w:id="1901281450">
                                  <w:marLeft w:val="0"/>
                                  <w:marRight w:val="0"/>
                                  <w:marTop w:val="0"/>
                                  <w:marBottom w:val="0"/>
                                  <w:divBdr>
                                    <w:top w:val="none" w:sz="0" w:space="0" w:color="auto"/>
                                    <w:left w:val="none" w:sz="0" w:space="0" w:color="auto"/>
                                    <w:bottom w:val="none" w:sz="0" w:space="0" w:color="auto"/>
                                    <w:right w:val="none" w:sz="0" w:space="0" w:color="auto"/>
                                  </w:divBdr>
                                </w:div>
                                <w:div w:id="1657151316">
                                  <w:marLeft w:val="0"/>
                                  <w:marRight w:val="0"/>
                                  <w:marTop w:val="0"/>
                                  <w:marBottom w:val="0"/>
                                  <w:divBdr>
                                    <w:top w:val="none" w:sz="0" w:space="0" w:color="auto"/>
                                    <w:left w:val="none" w:sz="0" w:space="0" w:color="auto"/>
                                    <w:bottom w:val="none" w:sz="0" w:space="0" w:color="auto"/>
                                    <w:right w:val="none" w:sz="0" w:space="0" w:color="auto"/>
                                  </w:divBdr>
                                </w:div>
                                <w:div w:id="1553082761">
                                  <w:marLeft w:val="0"/>
                                  <w:marRight w:val="0"/>
                                  <w:marTop w:val="0"/>
                                  <w:marBottom w:val="0"/>
                                  <w:divBdr>
                                    <w:top w:val="none" w:sz="0" w:space="0" w:color="auto"/>
                                    <w:left w:val="none" w:sz="0" w:space="0" w:color="auto"/>
                                    <w:bottom w:val="none" w:sz="0" w:space="0" w:color="auto"/>
                                    <w:right w:val="none" w:sz="0" w:space="0" w:color="auto"/>
                                  </w:divBdr>
                                </w:div>
                                <w:div w:id="264845499">
                                  <w:marLeft w:val="0"/>
                                  <w:marRight w:val="0"/>
                                  <w:marTop w:val="0"/>
                                  <w:marBottom w:val="0"/>
                                  <w:divBdr>
                                    <w:top w:val="none" w:sz="0" w:space="0" w:color="auto"/>
                                    <w:left w:val="none" w:sz="0" w:space="0" w:color="auto"/>
                                    <w:bottom w:val="none" w:sz="0" w:space="0" w:color="auto"/>
                                    <w:right w:val="none" w:sz="0" w:space="0" w:color="auto"/>
                                  </w:divBdr>
                                </w:div>
                                <w:div w:id="64955109">
                                  <w:marLeft w:val="0"/>
                                  <w:marRight w:val="0"/>
                                  <w:marTop w:val="0"/>
                                  <w:marBottom w:val="0"/>
                                  <w:divBdr>
                                    <w:top w:val="none" w:sz="0" w:space="0" w:color="auto"/>
                                    <w:left w:val="none" w:sz="0" w:space="0" w:color="auto"/>
                                    <w:bottom w:val="none" w:sz="0" w:space="0" w:color="auto"/>
                                    <w:right w:val="none" w:sz="0" w:space="0" w:color="auto"/>
                                  </w:divBdr>
                                </w:div>
                                <w:div w:id="1340309083">
                                  <w:marLeft w:val="0"/>
                                  <w:marRight w:val="0"/>
                                  <w:marTop w:val="0"/>
                                  <w:marBottom w:val="0"/>
                                  <w:divBdr>
                                    <w:top w:val="none" w:sz="0" w:space="0" w:color="auto"/>
                                    <w:left w:val="none" w:sz="0" w:space="0" w:color="auto"/>
                                    <w:bottom w:val="none" w:sz="0" w:space="0" w:color="auto"/>
                                    <w:right w:val="none" w:sz="0" w:space="0" w:color="auto"/>
                                  </w:divBdr>
                                </w:div>
                                <w:div w:id="170678688">
                                  <w:marLeft w:val="0"/>
                                  <w:marRight w:val="0"/>
                                  <w:marTop w:val="0"/>
                                  <w:marBottom w:val="0"/>
                                  <w:divBdr>
                                    <w:top w:val="none" w:sz="0" w:space="0" w:color="auto"/>
                                    <w:left w:val="none" w:sz="0" w:space="0" w:color="auto"/>
                                    <w:bottom w:val="none" w:sz="0" w:space="0" w:color="auto"/>
                                    <w:right w:val="none" w:sz="0" w:space="0" w:color="auto"/>
                                  </w:divBdr>
                                </w:div>
                                <w:div w:id="2046364415">
                                  <w:marLeft w:val="0"/>
                                  <w:marRight w:val="0"/>
                                  <w:marTop w:val="0"/>
                                  <w:marBottom w:val="0"/>
                                  <w:divBdr>
                                    <w:top w:val="none" w:sz="0" w:space="0" w:color="auto"/>
                                    <w:left w:val="none" w:sz="0" w:space="0" w:color="auto"/>
                                    <w:bottom w:val="none" w:sz="0" w:space="0" w:color="auto"/>
                                    <w:right w:val="none" w:sz="0" w:space="0" w:color="auto"/>
                                  </w:divBdr>
                                </w:div>
                                <w:div w:id="1716393315">
                                  <w:marLeft w:val="0"/>
                                  <w:marRight w:val="0"/>
                                  <w:marTop w:val="0"/>
                                  <w:marBottom w:val="0"/>
                                  <w:divBdr>
                                    <w:top w:val="none" w:sz="0" w:space="0" w:color="auto"/>
                                    <w:left w:val="none" w:sz="0" w:space="0" w:color="auto"/>
                                    <w:bottom w:val="none" w:sz="0" w:space="0" w:color="auto"/>
                                    <w:right w:val="none" w:sz="0" w:space="0" w:color="auto"/>
                                  </w:divBdr>
                                </w:div>
                                <w:div w:id="92022778">
                                  <w:marLeft w:val="0"/>
                                  <w:marRight w:val="0"/>
                                  <w:marTop w:val="0"/>
                                  <w:marBottom w:val="0"/>
                                  <w:divBdr>
                                    <w:top w:val="none" w:sz="0" w:space="0" w:color="auto"/>
                                    <w:left w:val="none" w:sz="0" w:space="0" w:color="auto"/>
                                    <w:bottom w:val="none" w:sz="0" w:space="0" w:color="auto"/>
                                    <w:right w:val="none" w:sz="0" w:space="0" w:color="auto"/>
                                  </w:divBdr>
                                </w:div>
                                <w:div w:id="1089817227">
                                  <w:marLeft w:val="0"/>
                                  <w:marRight w:val="0"/>
                                  <w:marTop w:val="0"/>
                                  <w:marBottom w:val="0"/>
                                  <w:divBdr>
                                    <w:top w:val="none" w:sz="0" w:space="0" w:color="auto"/>
                                    <w:left w:val="none" w:sz="0" w:space="0" w:color="auto"/>
                                    <w:bottom w:val="none" w:sz="0" w:space="0" w:color="auto"/>
                                    <w:right w:val="none" w:sz="0" w:space="0" w:color="auto"/>
                                  </w:divBdr>
                                </w:div>
                                <w:div w:id="1162355492">
                                  <w:marLeft w:val="0"/>
                                  <w:marRight w:val="0"/>
                                  <w:marTop w:val="0"/>
                                  <w:marBottom w:val="0"/>
                                  <w:divBdr>
                                    <w:top w:val="none" w:sz="0" w:space="0" w:color="auto"/>
                                    <w:left w:val="none" w:sz="0" w:space="0" w:color="auto"/>
                                    <w:bottom w:val="none" w:sz="0" w:space="0" w:color="auto"/>
                                    <w:right w:val="none" w:sz="0" w:space="0" w:color="auto"/>
                                  </w:divBdr>
                                </w:div>
                                <w:div w:id="903372254">
                                  <w:marLeft w:val="0"/>
                                  <w:marRight w:val="0"/>
                                  <w:marTop w:val="0"/>
                                  <w:marBottom w:val="0"/>
                                  <w:divBdr>
                                    <w:top w:val="none" w:sz="0" w:space="0" w:color="auto"/>
                                    <w:left w:val="none" w:sz="0" w:space="0" w:color="auto"/>
                                    <w:bottom w:val="none" w:sz="0" w:space="0" w:color="auto"/>
                                    <w:right w:val="none" w:sz="0" w:space="0" w:color="auto"/>
                                  </w:divBdr>
                                </w:div>
                                <w:div w:id="924143905">
                                  <w:marLeft w:val="0"/>
                                  <w:marRight w:val="0"/>
                                  <w:marTop w:val="0"/>
                                  <w:marBottom w:val="0"/>
                                  <w:divBdr>
                                    <w:top w:val="none" w:sz="0" w:space="0" w:color="auto"/>
                                    <w:left w:val="none" w:sz="0" w:space="0" w:color="auto"/>
                                    <w:bottom w:val="none" w:sz="0" w:space="0" w:color="auto"/>
                                    <w:right w:val="none" w:sz="0" w:space="0" w:color="auto"/>
                                  </w:divBdr>
                                </w:div>
                                <w:div w:id="19078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4372">
                          <w:marLeft w:val="0"/>
                          <w:marRight w:val="0"/>
                          <w:marTop w:val="0"/>
                          <w:marBottom w:val="0"/>
                          <w:divBdr>
                            <w:top w:val="none" w:sz="0" w:space="0" w:color="auto"/>
                            <w:left w:val="none" w:sz="0" w:space="0" w:color="auto"/>
                            <w:bottom w:val="none" w:sz="0" w:space="0" w:color="auto"/>
                            <w:right w:val="none" w:sz="0" w:space="0" w:color="auto"/>
                          </w:divBdr>
                          <w:divsChild>
                            <w:div w:id="474418412">
                              <w:marLeft w:val="0"/>
                              <w:marRight w:val="0"/>
                              <w:marTop w:val="0"/>
                              <w:marBottom w:val="0"/>
                              <w:divBdr>
                                <w:top w:val="none" w:sz="0" w:space="0" w:color="auto"/>
                                <w:left w:val="none" w:sz="0" w:space="0" w:color="auto"/>
                                <w:bottom w:val="none" w:sz="0" w:space="0" w:color="auto"/>
                                <w:right w:val="none" w:sz="0" w:space="0" w:color="auto"/>
                              </w:divBdr>
                              <w:divsChild>
                                <w:div w:id="1521119222">
                                  <w:marLeft w:val="0"/>
                                  <w:marRight w:val="0"/>
                                  <w:marTop w:val="0"/>
                                  <w:marBottom w:val="0"/>
                                  <w:divBdr>
                                    <w:top w:val="none" w:sz="0" w:space="0" w:color="auto"/>
                                    <w:left w:val="none" w:sz="0" w:space="0" w:color="auto"/>
                                    <w:bottom w:val="none" w:sz="0" w:space="0" w:color="auto"/>
                                    <w:right w:val="none" w:sz="0" w:space="0" w:color="auto"/>
                                  </w:divBdr>
                                </w:div>
                                <w:div w:id="1248880916">
                                  <w:marLeft w:val="0"/>
                                  <w:marRight w:val="0"/>
                                  <w:marTop w:val="0"/>
                                  <w:marBottom w:val="0"/>
                                  <w:divBdr>
                                    <w:top w:val="none" w:sz="0" w:space="0" w:color="auto"/>
                                    <w:left w:val="none" w:sz="0" w:space="0" w:color="auto"/>
                                    <w:bottom w:val="none" w:sz="0" w:space="0" w:color="auto"/>
                                    <w:right w:val="none" w:sz="0" w:space="0" w:color="auto"/>
                                  </w:divBdr>
                                </w:div>
                                <w:div w:id="1060978788">
                                  <w:marLeft w:val="0"/>
                                  <w:marRight w:val="0"/>
                                  <w:marTop w:val="0"/>
                                  <w:marBottom w:val="0"/>
                                  <w:divBdr>
                                    <w:top w:val="none" w:sz="0" w:space="0" w:color="auto"/>
                                    <w:left w:val="none" w:sz="0" w:space="0" w:color="auto"/>
                                    <w:bottom w:val="none" w:sz="0" w:space="0" w:color="auto"/>
                                    <w:right w:val="none" w:sz="0" w:space="0" w:color="auto"/>
                                  </w:divBdr>
                                </w:div>
                                <w:div w:id="1240676220">
                                  <w:marLeft w:val="0"/>
                                  <w:marRight w:val="0"/>
                                  <w:marTop w:val="0"/>
                                  <w:marBottom w:val="0"/>
                                  <w:divBdr>
                                    <w:top w:val="none" w:sz="0" w:space="0" w:color="auto"/>
                                    <w:left w:val="none" w:sz="0" w:space="0" w:color="auto"/>
                                    <w:bottom w:val="none" w:sz="0" w:space="0" w:color="auto"/>
                                    <w:right w:val="none" w:sz="0" w:space="0" w:color="auto"/>
                                  </w:divBdr>
                                </w:div>
                                <w:div w:id="837691288">
                                  <w:marLeft w:val="0"/>
                                  <w:marRight w:val="0"/>
                                  <w:marTop w:val="0"/>
                                  <w:marBottom w:val="0"/>
                                  <w:divBdr>
                                    <w:top w:val="none" w:sz="0" w:space="0" w:color="auto"/>
                                    <w:left w:val="none" w:sz="0" w:space="0" w:color="auto"/>
                                    <w:bottom w:val="none" w:sz="0" w:space="0" w:color="auto"/>
                                    <w:right w:val="none" w:sz="0" w:space="0" w:color="auto"/>
                                  </w:divBdr>
                                </w:div>
                                <w:div w:id="398671853">
                                  <w:marLeft w:val="0"/>
                                  <w:marRight w:val="0"/>
                                  <w:marTop w:val="0"/>
                                  <w:marBottom w:val="0"/>
                                  <w:divBdr>
                                    <w:top w:val="none" w:sz="0" w:space="0" w:color="auto"/>
                                    <w:left w:val="none" w:sz="0" w:space="0" w:color="auto"/>
                                    <w:bottom w:val="none" w:sz="0" w:space="0" w:color="auto"/>
                                    <w:right w:val="none" w:sz="0" w:space="0" w:color="auto"/>
                                  </w:divBdr>
                                </w:div>
                                <w:div w:id="2561343">
                                  <w:marLeft w:val="0"/>
                                  <w:marRight w:val="0"/>
                                  <w:marTop w:val="0"/>
                                  <w:marBottom w:val="0"/>
                                  <w:divBdr>
                                    <w:top w:val="none" w:sz="0" w:space="0" w:color="auto"/>
                                    <w:left w:val="none" w:sz="0" w:space="0" w:color="auto"/>
                                    <w:bottom w:val="none" w:sz="0" w:space="0" w:color="auto"/>
                                    <w:right w:val="none" w:sz="0" w:space="0" w:color="auto"/>
                                  </w:divBdr>
                                </w:div>
                                <w:div w:id="715661302">
                                  <w:marLeft w:val="0"/>
                                  <w:marRight w:val="0"/>
                                  <w:marTop w:val="0"/>
                                  <w:marBottom w:val="0"/>
                                  <w:divBdr>
                                    <w:top w:val="none" w:sz="0" w:space="0" w:color="auto"/>
                                    <w:left w:val="none" w:sz="0" w:space="0" w:color="auto"/>
                                    <w:bottom w:val="none" w:sz="0" w:space="0" w:color="auto"/>
                                    <w:right w:val="none" w:sz="0" w:space="0" w:color="auto"/>
                                  </w:divBdr>
                                </w:div>
                                <w:div w:id="540554544">
                                  <w:marLeft w:val="0"/>
                                  <w:marRight w:val="0"/>
                                  <w:marTop w:val="0"/>
                                  <w:marBottom w:val="0"/>
                                  <w:divBdr>
                                    <w:top w:val="none" w:sz="0" w:space="0" w:color="auto"/>
                                    <w:left w:val="none" w:sz="0" w:space="0" w:color="auto"/>
                                    <w:bottom w:val="none" w:sz="0" w:space="0" w:color="auto"/>
                                    <w:right w:val="none" w:sz="0" w:space="0" w:color="auto"/>
                                  </w:divBdr>
                                </w:div>
                                <w:div w:id="218438353">
                                  <w:marLeft w:val="0"/>
                                  <w:marRight w:val="0"/>
                                  <w:marTop w:val="0"/>
                                  <w:marBottom w:val="0"/>
                                  <w:divBdr>
                                    <w:top w:val="none" w:sz="0" w:space="0" w:color="auto"/>
                                    <w:left w:val="none" w:sz="0" w:space="0" w:color="auto"/>
                                    <w:bottom w:val="none" w:sz="0" w:space="0" w:color="auto"/>
                                    <w:right w:val="none" w:sz="0" w:space="0" w:color="auto"/>
                                  </w:divBdr>
                                </w:div>
                                <w:div w:id="1219971621">
                                  <w:marLeft w:val="0"/>
                                  <w:marRight w:val="0"/>
                                  <w:marTop w:val="0"/>
                                  <w:marBottom w:val="0"/>
                                  <w:divBdr>
                                    <w:top w:val="none" w:sz="0" w:space="0" w:color="auto"/>
                                    <w:left w:val="none" w:sz="0" w:space="0" w:color="auto"/>
                                    <w:bottom w:val="none" w:sz="0" w:space="0" w:color="auto"/>
                                    <w:right w:val="none" w:sz="0" w:space="0" w:color="auto"/>
                                  </w:divBdr>
                                </w:div>
                                <w:div w:id="2040739044">
                                  <w:marLeft w:val="0"/>
                                  <w:marRight w:val="0"/>
                                  <w:marTop w:val="0"/>
                                  <w:marBottom w:val="0"/>
                                  <w:divBdr>
                                    <w:top w:val="none" w:sz="0" w:space="0" w:color="auto"/>
                                    <w:left w:val="none" w:sz="0" w:space="0" w:color="auto"/>
                                    <w:bottom w:val="none" w:sz="0" w:space="0" w:color="auto"/>
                                    <w:right w:val="none" w:sz="0" w:space="0" w:color="auto"/>
                                  </w:divBdr>
                                </w:div>
                                <w:div w:id="426191673">
                                  <w:marLeft w:val="0"/>
                                  <w:marRight w:val="0"/>
                                  <w:marTop w:val="0"/>
                                  <w:marBottom w:val="0"/>
                                  <w:divBdr>
                                    <w:top w:val="none" w:sz="0" w:space="0" w:color="auto"/>
                                    <w:left w:val="none" w:sz="0" w:space="0" w:color="auto"/>
                                    <w:bottom w:val="none" w:sz="0" w:space="0" w:color="auto"/>
                                    <w:right w:val="none" w:sz="0" w:space="0" w:color="auto"/>
                                  </w:divBdr>
                                </w:div>
                                <w:div w:id="1367368309">
                                  <w:marLeft w:val="0"/>
                                  <w:marRight w:val="0"/>
                                  <w:marTop w:val="0"/>
                                  <w:marBottom w:val="0"/>
                                  <w:divBdr>
                                    <w:top w:val="none" w:sz="0" w:space="0" w:color="auto"/>
                                    <w:left w:val="none" w:sz="0" w:space="0" w:color="auto"/>
                                    <w:bottom w:val="none" w:sz="0" w:space="0" w:color="auto"/>
                                    <w:right w:val="none" w:sz="0" w:space="0" w:color="auto"/>
                                  </w:divBdr>
                                </w:div>
                                <w:div w:id="1155419172">
                                  <w:marLeft w:val="0"/>
                                  <w:marRight w:val="0"/>
                                  <w:marTop w:val="0"/>
                                  <w:marBottom w:val="0"/>
                                  <w:divBdr>
                                    <w:top w:val="none" w:sz="0" w:space="0" w:color="auto"/>
                                    <w:left w:val="none" w:sz="0" w:space="0" w:color="auto"/>
                                    <w:bottom w:val="none" w:sz="0" w:space="0" w:color="auto"/>
                                    <w:right w:val="none" w:sz="0" w:space="0" w:color="auto"/>
                                  </w:divBdr>
                                </w:div>
                                <w:div w:id="800269711">
                                  <w:marLeft w:val="0"/>
                                  <w:marRight w:val="0"/>
                                  <w:marTop w:val="0"/>
                                  <w:marBottom w:val="0"/>
                                  <w:divBdr>
                                    <w:top w:val="none" w:sz="0" w:space="0" w:color="auto"/>
                                    <w:left w:val="none" w:sz="0" w:space="0" w:color="auto"/>
                                    <w:bottom w:val="none" w:sz="0" w:space="0" w:color="auto"/>
                                    <w:right w:val="none" w:sz="0" w:space="0" w:color="auto"/>
                                  </w:divBdr>
                                </w:div>
                                <w:div w:id="2037151400">
                                  <w:marLeft w:val="0"/>
                                  <w:marRight w:val="0"/>
                                  <w:marTop w:val="0"/>
                                  <w:marBottom w:val="0"/>
                                  <w:divBdr>
                                    <w:top w:val="none" w:sz="0" w:space="0" w:color="auto"/>
                                    <w:left w:val="none" w:sz="0" w:space="0" w:color="auto"/>
                                    <w:bottom w:val="none" w:sz="0" w:space="0" w:color="auto"/>
                                    <w:right w:val="none" w:sz="0" w:space="0" w:color="auto"/>
                                  </w:divBdr>
                                </w:div>
                                <w:div w:id="1005017293">
                                  <w:marLeft w:val="0"/>
                                  <w:marRight w:val="0"/>
                                  <w:marTop w:val="0"/>
                                  <w:marBottom w:val="0"/>
                                  <w:divBdr>
                                    <w:top w:val="none" w:sz="0" w:space="0" w:color="auto"/>
                                    <w:left w:val="none" w:sz="0" w:space="0" w:color="auto"/>
                                    <w:bottom w:val="none" w:sz="0" w:space="0" w:color="auto"/>
                                    <w:right w:val="none" w:sz="0" w:space="0" w:color="auto"/>
                                  </w:divBdr>
                                </w:div>
                                <w:div w:id="1592854455">
                                  <w:marLeft w:val="0"/>
                                  <w:marRight w:val="0"/>
                                  <w:marTop w:val="0"/>
                                  <w:marBottom w:val="0"/>
                                  <w:divBdr>
                                    <w:top w:val="none" w:sz="0" w:space="0" w:color="auto"/>
                                    <w:left w:val="none" w:sz="0" w:space="0" w:color="auto"/>
                                    <w:bottom w:val="none" w:sz="0" w:space="0" w:color="auto"/>
                                    <w:right w:val="none" w:sz="0" w:space="0" w:color="auto"/>
                                  </w:divBdr>
                                </w:div>
                                <w:div w:id="2114352301">
                                  <w:marLeft w:val="0"/>
                                  <w:marRight w:val="0"/>
                                  <w:marTop w:val="0"/>
                                  <w:marBottom w:val="0"/>
                                  <w:divBdr>
                                    <w:top w:val="none" w:sz="0" w:space="0" w:color="auto"/>
                                    <w:left w:val="none" w:sz="0" w:space="0" w:color="auto"/>
                                    <w:bottom w:val="none" w:sz="0" w:space="0" w:color="auto"/>
                                    <w:right w:val="none" w:sz="0" w:space="0" w:color="auto"/>
                                  </w:divBdr>
                                </w:div>
                                <w:div w:id="1005864765">
                                  <w:marLeft w:val="0"/>
                                  <w:marRight w:val="0"/>
                                  <w:marTop w:val="0"/>
                                  <w:marBottom w:val="0"/>
                                  <w:divBdr>
                                    <w:top w:val="none" w:sz="0" w:space="0" w:color="auto"/>
                                    <w:left w:val="none" w:sz="0" w:space="0" w:color="auto"/>
                                    <w:bottom w:val="none" w:sz="0" w:space="0" w:color="auto"/>
                                    <w:right w:val="none" w:sz="0" w:space="0" w:color="auto"/>
                                  </w:divBdr>
                                </w:div>
                                <w:div w:id="22170599">
                                  <w:marLeft w:val="0"/>
                                  <w:marRight w:val="0"/>
                                  <w:marTop w:val="0"/>
                                  <w:marBottom w:val="0"/>
                                  <w:divBdr>
                                    <w:top w:val="none" w:sz="0" w:space="0" w:color="auto"/>
                                    <w:left w:val="none" w:sz="0" w:space="0" w:color="auto"/>
                                    <w:bottom w:val="none" w:sz="0" w:space="0" w:color="auto"/>
                                    <w:right w:val="none" w:sz="0" w:space="0" w:color="auto"/>
                                  </w:divBdr>
                                </w:div>
                                <w:div w:id="1787772148">
                                  <w:marLeft w:val="0"/>
                                  <w:marRight w:val="0"/>
                                  <w:marTop w:val="0"/>
                                  <w:marBottom w:val="0"/>
                                  <w:divBdr>
                                    <w:top w:val="none" w:sz="0" w:space="0" w:color="auto"/>
                                    <w:left w:val="none" w:sz="0" w:space="0" w:color="auto"/>
                                    <w:bottom w:val="none" w:sz="0" w:space="0" w:color="auto"/>
                                    <w:right w:val="none" w:sz="0" w:space="0" w:color="auto"/>
                                  </w:divBdr>
                                </w:div>
                                <w:div w:id="1768112214">
                                  <w:marLeft w:val="0"/>
                                  <w:marRight w:val="0"/>
                                  <w:marTop w:val="0"/>
                                  <w:marBottom w:val="0"/>
                                  <w:divBdr>
                                    <w:top w:val="none" w:sz="0" w:space="0" w:color="auto"/>
                                    <w:left w:val="none" w:sz="0" w:space="0" w:color="auto"/>
                                    <w:bottom w:val="none" w:sz="0" w:space="0" w:color="auto"/>
                                    <w:right w:val="none" w:sz="0" w:space="0" w:color="auto"/>
                                  </w:divBdr>
                                </w:div>
                                <w:div w:id="1240483933">
                                  <w:marLeft w:val="0"/>
                                  <w:marRight w:val="0"/>
                                  <w:marTop w:val="0"/>
                                  <w:marBottom w:val="0"/>
                                  <w:divBdr>
                                    <w:top w:val="none" w:sz="0" w:space="0" w:color="auto"/>
                                    <w:left w:val="none" w:sz="0" w:space="0" w:color="auto"/>
                                    <w:bottom w:val="none" w:sz="0" w:space="0" w:color="auto"/>
                                    <w:right w:val="none" w:sz="0" w:space="0" w:color="auto"/>
                                  </w:divBdr>
                                </w:div>
                                <w:div w:id="827554870">
                                  <w:marLeft w:val="0"/>
                                  <w:marRight w:val="0"/>
                                  <w:marTop w:val="0"/>
                                  <w:marBottom w:val="0"/>
                                  <w:divBdr>
                                    <w:top w:val="none" w:sz="0" w:space="0" w:color="auto"/>
                                    <w:left w:val="none" w:sz="0" w:space="0" w:color="auto"/>
                                    <w:bottom w:val="none" w:sz="0" w:space="0" w:color="auto"/>
                                    <w:right w:val="none" w:sz="0" w:space="0" w:color="auto"/>
                                  </w:divBdr>
                                </w:div>
                                <w:div w:id="1342926105">
                                  <w:marLeft w:val="0"/>
                                  <w:marRight w:val="0"/>
                                  <w:marTop w:val="0"/>
                                  <w:marBottom w:val="0"/>
                                  <w:divBdr>
                                    <w:top w:val="none" w:sz="0" w:space="0" w:color="auto"/>
                                    <w:left w:val="none" w:sz="0" w:space="0" w:color="auto"/>
                                    <w:bottom w:val="none" w:sz="0" w:space="0" w:color="auto"/>
                                    <w:right w:val="none" w:sz="0" w:space="0" w:color="auto"/>
                                  </w:divBdr>
                                </w:div>
                                <w:div w:id="24792476">
                                  <w:marLeft w:val="0"/>
                                  <w:marRight w:val="0"/>
                                  <w:marTop w:val="0"/>
                                  <w:marBottom w:val="0"/>
                                  <w:divBdr>
                                    <w:top w:val="none" w:sz="0" w:space="0" w:color="auto"/>
                                    <w:left w:val="none" w:sz="0" w:space="0" w:color="auto"/>
                                    <w:bottom w:val="none" w:sz="0" w:space="0" w:color="auto"/>
                                    <w:right w:val="none" w:sz="0" w:space="0" w:color="auto"/>
                                  </w:divBdr>
                                </w:div>
                                <w:div w:id="156655998">
                                  <w:marLeft w:val="0"/>
                                  <w:marRight w:val="0"/>
                                  <w:marTop w:val="0"/>
                                  <w:marBottom w:val="0"/>
                                  <w:divBdr>
                                    <w:top w:val="none" w:sz="0" w:space="0" w:color="auto"/>
                                    <w:left w:val="none" w:sz="0" w:space="0" w:color="auto"/>
                                    <w:bottom w:val="none" w:sz="0" w:space="0" w:color="auto"/>
                                    <w:right w:val="none" w:sz="0" w:space="0" w:color="auto"/>
                                  </w:divBdr>
                                </w:div>
                                <w:div w:id="1193155926">
                                  <w:marLeft w:val="0"/>
                                  <w:marRight w:val="0"/>
                                  <w:marTop w:val="0"/>
                                  <w:marBottom w:val="0"/>
                                  <w:divBdr>
                                    <w:top w:val="none" w:sz="0" w:space="0" w:color="auto"/>
                                    <w:left w:val="none" w:sz="0" w:space="0" w:color="auto"/>
                                    <w:bottom w:val="none" w:sz="0" w:space="0" w:color="auto"/>
                                    <w:right w:val="none" w:sz="0" w:space="0" w:color="auto"/>
                                  </w:divBdr>
                                </w:div>
                                <w:div w:id="2117864212">
                                  <w:marLeft w:val="0"/>
                                  <w:marRight w:val="0"/>
                                  <w:marTop w:val="0"/>
                                  <w:marBottom w:val="0"/>
                                  <w:divBdr>
                                    <w:top w:val="none" w:sz="0" w:space="0" w:color="auto"/>
                                    <w:left w:val="none" w:sz="0" w:space="0" w:color="auto"/>
                                    <w:bottom w:val="none" w:sz="0" w:space="0" w:color="auto"/>
                                    <w:right w:val="none" w:sz="0" w:space="0" w:color="auto"/>
                                  </w:divBdr>
                                </w:div>
                                <w:div w:id="2061242781">
                                  <w:marLeft w:val="0"/>
                                  <w:marRight w:val="0"/>
                                  <w:marTop w:val="0"/>
                                  <w:marBottom w:val="0"/>
                                  <w:divBdr>
                                    <w:top w:val="none" w:sz="0" w:space="0" w:color="auto"/>
                                    <w:left w:val="none" w:sz="0" w:space="0" w:color="auto"/>
                                    <w:bottom w:val="none" w:sz="0" w:space="0" w:color="auto"/>
                                    <w:right w:val="none" w:sz="0" w:space="0" w:color="auto"/>
                                  </w:divBdr>
                                </w:div>
                                <w:div w:id="1127309525">
                                  <w:marLeft w:val="0"/>
                                  <w:marRight w:val="0"/>
                                  <w:marTop w:val="0"/>
                                  <w:marBottom w:val="0"/>
                                  <w:divBdr>
                                    <w:top w:val="none" w:sz="0" w:space="0" w:color="auto"/>
                                    <w:left w:val="none" w:sz="0" w:space="0" w:color="auto"/>
                                    <w:bottom w:val="none" w:sz="0" w:space="0" w:color="auto"/>
                                    <w:right w:val="none" w:sz="0" w:space="0" w:color="auto"/>
                                  </w:divBdr>
                                </w:div>
                                <w:div w:id="1869416652">
                                  <w:marLeft w:val="0"/>
                                  <w:marRight w:val="0"/>
                                  <w:marTop w:val="0"/>
                                  <w:marBottom w:val="0"/>
                                  <w:divBdr>
                                    <w:top w:val="none" w:sz="0" w:space="0" w:color="auto"/>
                                    <w:left w:val="none" w:sz="0" w:space="0" w:color="auto"/>
                                    <w:bottom w:val="none" w:sz="0" w:space="0" w:color="auto"/>
                                    <w:right w:val="none" w:sz="0" w:space="0" w:color="auto"/>
                                  </w:divBdr>
                                </w:div>
                                <w:div w:id="2042051573">
                                  <w:marLeft w:val="0"/>
                                  <w:marRight w:val="0"/>
                                  <w:marTop w:val="0"/>
                                  <w:marBottom w:val="0"/>
                                  <w:divBdr>
                                    <w:top w:val="none" w:sz="0" w:space="0" w:color="auto"/>
                                    <w:left w:val="none" w:sz="0" w:space="0" w:color="auto"/>
                                    <w:bottom w:val="none" w:sz="0" w:space="0" w:color="auto"/>
                                    <w:right w:val="none" w:sz="0" w:space="0" w:color="auto"/>
                                  </w:divBdr>
                                </w:div>
                                <w:div w:id="1157300819">
                                  <w:marLeft w:val="0"/>
                                  <w:marRight w:val="0"/>
                                  <w:marTop w:val="0"/>
                                  <w:marBottom w:val="0"/>
                                  <w:divBdr>
                                    <w:top w:val="none" w:sz="0" w:space="0" w:color="auto"/>
                                    <w:left w:val="none" w:sz="0" w:space="0" w:color="auto"/>
                                    <w:bottom w:val="none" w:sz="0" w:space="0" w:color="auto"/>
                                    <w:right w:val="none" w:sz="0" w:space="0" w:color="auto"/>
                                  </w:divBdr>
                                </w:div>
                                <w:div w:id="1156991233">
                                  <w:marLeft w:val="0"/>
                                  <w:marRight w:val="0"/>
                                  <w:marTop w:val="0"/>
                                  <w:marBottom w:val="0"/>
                                  <w:divBdr>
                                    <w:top w:val="none" w:sz="0" w:space="0" w:color="auto"/>
                                    <w:left w:val="none" w:sz="0" w:space="0" w:color="auto"/>
                                    <w:bottom w:val="none" w:sz="0" w:space="0" w:color="auto"/>
                                    <w:right w:val="none" w:sz="0" w:space="0" w:color="auto"/>
                                  </w:divBdr>
                                </w:div>
                                <w:div w:id="1238247617">
                                  <w:marLeft w:val="0"/>
                                  <w:marRight w:val="0"/>
                                  <w:marTop w:val="0"/>
                                  <w:marBottom w:val="0"/>
                                  <w:divBdr>
                                    <w:top w:val="none" w:sz="0" w:space="0" w:color="auto"/>
                                    <w:left w:val="none" w:sz="0" w:space="0" w:color="auto"/>
                                    <w:bottom w:val="none" w:sz="0" w:space="0" w:color="auto"/>
                                    <w:right w:val="none" w:sz="0" w:space="0" w:color="auto"/>
                                  </w:divBdr>
                                </w:div>
                                <w:div w:id="55126389">
                                  <w:marLeft w:val="0"/>
                                  <w:marRight w:val="0"/>
                                  <w:marTop w:val="0"/>
                                  <w:marBottom w:val="0"/>
                                  <w:divBdr>
                                    <w:top w:val="none" w:sz="0" w:space="0" w:color="auto"/>
                                    <w:left w:val="none" w:sz="0" w:space="0" w:color="auto"/>
                                    <w:bottom w:val="none" w:sz="0" w:space="0" w:color="auto"/>
                                    <w:right w:val="none" w:sz="0" w:space="0" w:color="auto"/>
                                  </w:divBdr>
                                </w:div>
                                <w:div w:id="98304724">
                                  <w:marLeft w:val="0"/>
                                  <w:marRight w:val="0"/>
                                  <w:marTop w:val="0"/>
                                  <w:marBottom w:val="0"/>
                                  <w:divBdr>
                                    <w:top w:val="none" w:sz="0" w:space="0" w:color="auto"/>
                                    <w:left w:val="none" w:sz="0" w:space="0" w:color="auto"/>
                                    <w:bottom w:val="none" w:sz="0" w:space="0" w:color="auto"/>
                                    <w:right w:val="none" w:sz="0" w:space="0" w:color="auto"/>
                                  </w:divBdr>
                                </w:div>
                                <w:div w:id="357702526">
                                  <w:marLeft w:val="0"/>
                                  <w:marRight w:val="0"/>
                                  <w:marTop w:val="0"/>
                                  <w:marBottom w:val="0"/>
                                  <w:divBdr>
                                    <w:top w:val="none" w:sz="0" w:space="0" w:color="auto"/>
                                    <w:left w:val="none" w:sz="0" w:space="0" w:color="auto"/>
                                    <w:bottom w:val="none" w:sz="0" w:space="0" w:color="auto"/>
                                    <w:right w:val="none" w:sz="0" w:space="0" w:color="auto"/>
                                  </w:divBdr>
                                </w:div>
                                <w:div w:id="772093524">
                                  <w:marLeft w:val="0"/>
                                  <w:marRight w:val="0"/>
                                  <w:marTop w:val="0"/>
                                  <w:marBottom w:val="0"/>
                                  <w:divBdr>
                                    <w:top w:val="none" w:sz="0" w:space="0" w:color="auto"/>
                                    <w:left w:val="none" w:sz="0" w:space="0" w:color="auto"/>
                                    <w:bottom w:val="none" w:sz="0" w:space="0" w:color="auto"/>
                                    <w:right w:val="none" w:sz="0" w:space="0" w:color="auto"/>
                                  </w:divBdr>
                                </w:div>
                                <w:div w:id="1429306544">
                                  <w:marLeft w:val="0"/>
                                  <w:marRight w:val="0"/>
                                  <w:marTop w:val="0"/>
                                  <w:marBottom w:val="0"/>
                                  <w:divBdr>
                                    <w:top w:val="none" w:sz="0" w:space="0" w:color="auto"/>
                                    <w:left w:val="none" w:sz="0" w:space="0" w:color="auto"/>
                                    <w:bottom w:val="none" w:sz="0" w:space="0" w:color="auto"/>
                                    <w:right w:val="none" w:sz="0" w:space="0" w:color="auto"/>
                                  </w:divBdr>
                                </w:div>
                                <w:div w:id="739718421">
                                  <w:marLeft w:val="0"/>
                                  <w:marRight w:val="0"/>
                                  <w:marTop w:val="0"/>
                                  <w:marBottom w:val="0"/>
                                  <w:divBdr>
                                    <w:top w:val="none" w:sz="0" w:space="0" w:color="auto"/>
                                    <w:left w:val="none" w:sz="0" w:space="0" w:color="auto"/>
                                    <w:bottom w:val="none" w:sz="0" w:space="0" w:color="auto"/>
                                    <w:right w:val="none" w:sz="0" w:space="0" w:color="auto"/>
                                  </w:divBdr>
                                </w:div>
                                <w:div w:id="1866288936">
                                  <w:marLeft w:val="0"/>
                                  <w:marRight w:val="0"/>
                                  <w:marTop w:val="0"/>
                                  <w:marBottom w:val="0"/>
                                  <w:divBdr>
                                    <w:top w:val="none" w:sz="0" w:space="0" w:color="auto"/>
                                    <w:left w:val="none" w:sz="0" w:space="0" w:color="auto"/>
                                    <w:bottom w:val="none" w:sz="0" w:space="0" w:color="auto"/>
                                    <w:right w:val="none" w:sz="0" w:space="0" w:color="auto"/>
                                  </w:divBdr>
                                </w:div>
                                <w:div w:id="1554925249">
                                  <w:marLeft w:val="0"/>
                                  <w:marRight w:val="0"/>
                                  <w:marTop w:val="0"/>
                                  <w:marBottom w:val="0"/>
                                  <w:divBdr>
                                    <w:top w:val="none" w:sz="0" w:space="0" w:color="auto"/>
                                    <w:left w:val="none" w:sz="0" w:space="0" w:color="auto"/>
                                    <w:bottom w:val="none" w:sz="0" w:space="0" w:color="auto"/>
                                    <w:right w:val="none" w:sz="0" w:space="0" w:color="auto"/>
                                  </w:divBdr>
                                </w:div>
                                <w:div w:id="162093312">
                                  <w:marLeft w:val="0"/>
                                  <w:marRight w:val="0"/>
                                  <w:marTop w:val="0"/>
                                  <w:marBottom w:val="0"/>
                                  <w:divBdr>
                                    <w:top w:val="none" w:sz="0" w:space="0" w:color="auto"/>
                                    <w:left w:val="none" w:sz="0" w:space="0" w:color="auto"/>
                                    <w:bottom w:val="none" w:sz="0" w:space="0" w:color="auto"/>
                                    <w:right w:val="none" w:sz="0" w:space="0" w:color="auto"/>
                                  </w:divBdr>
                                </w:div>
                                <w:div w:id="1960800047">
                                  <w:marLeft w:val="0"/>
                                  <w:marRight w:val="0"/>
                                  <w:marTop w:val="0"/>
                                  <w:marBottom w:val="0"/>
                                  <w:divBdr>
                                    <w:top w:val="none" w:sz="0" w:space="0" w:color="auto"/>
                                    <w:left w:val="none" w:sz="0" w:space="0" w:color="auto"/>
                                    <w:bottom w:val="none" w:sz="0" w:space="0" w:color="auto"/>
                                    <w:right w:val="none" w:sz="0" w:space="0" w:color="auto"/>
                                  </w:divBdr>
                                </w:div>
                                <w:div w:id="1951545221">
                                  <w:marLeft w:val="0"/>
                                  <w:marRight w:val="0"/>
                                  <w:marTop w:val="0"/>
                                  <w:marBottom w:val="0"/>
                                  <w:divBdr>
                                    <w:top w:val="none" w:sz="0" w:space="0" w:color="auto"/>
                                    <w:left w:val="none" w:sz="0" w:space="0" w:color="auto"/>
                                    <w:bottom w:val="none" w:sz="0" w:space="0" w:color="auto"/>
                                    <w:right w:val="none" w:sz="0" w:space="0" w:color="auto"/>
                                  </w:divBdr>
                                </w:div>
                                <w:div w:id="1890724777">
                                  <w:marLeft w:val="0"/>
                                  <w:marRight w:val="0"/>
                                  <w:marTop w:val="0"/>
                                  <w:marBottom w:val="0"/>
                                  <w:divBdr>
                                    <w:top w:val="none" w:sz="0" w:space="0" w:color="auto"/>
                                    <w:left w:val="none" w:sz="0" w:space="0" w:color="auto"/>
                                    <w:bottom w:val="none" w:sz="0" w:space="0" w:color="auto"/>
                                    <w:right w:val="none" w:sz="0" w:space="0" w:color="auto"/>
                                  </w:divBdr>
                                </w:div>
                                <w:div w:id="1979333007">
                                  <w:marLeft w:val="0"/>
                                  <w:marRight w:val="0"/>
                                  <w:marTop w:val="0"/>
                                  <w:marBottom w:val="0"/>
                                  <w:divBdr>
                                    <w:top w:val="none" w:sz="0" w:space="0" w:color="auto"/>
                                    <w:left w:val="none" w:sz="0" w:space="0" w:color="auto"/>
                                    <w:bottom w:val="none" w:sz="0" w:space="0" w:color="auto"/>
                                    <w:right w:val="none" w:sz="0" w:space="0" w:color="auto"/>
                                  </w:divBdr>
                                </w:div>
                                <w:div w:id="1138035755">
                                  <w:marLeft w:val="0"/>
                                  <w:marRight w:val="0"/>
                                  <w:marTop w:val="0"/>
                                  <w:marBottom w:val="0"/>
                                  <w:divBdr>
                                    <w:top w:val="none" w:sz="0" w:space="0" w:color="auto"/>
                                    <w:left w:val="none" w:sz="0" w:space="0" w:color="auto"/>
                                    <w:bottom w:val="none" w:sz="0" w:space="0" w:color="auto"/>
                                    <w:right w:val="none" w:sz="0" w:space="0" w:color="auto"/>
                                  </w:divBdr>
                                </w:div>
                                <w:div w:id="1498037371">
                                  <w:marLeft w:val="0"/>
                                  <w:marRight w:val="0"/>
                                  <w:marTop w:val="0"/>
                                  <w:marBottom w:val="0"/>
                                  <w:divBdr>
                                    <w:top w:val="none" w:sz="0" w:space="0" w:color="auto"/>
                                    <w:left w:val="none" w:sz="0" w:space="0" w:color="auto"/>
                                    <w:bottom w:val="none" w:sz="0" w:space="0" w:color="auto"/>
                                    <w:right w:val="none" w:sz="0" w:space="0" w:color="auto"/>
                                  </w:divBdr>
                                </w:div>
                                <w:div w:id="1388992400">
                                  <w:marLeft w:val="0"/>
                                  <w:marRight w:val="0"/>
                                  <w:marTop w:val="0"/>
                                  <w:marBottom w:val="0"/>
                                  <w:divBdr>
                                    <w:top w:val="none" w:sz="0" w:space="0" w:color="auto"/>
                                    <w:left w:val="none" w:sz="0" w:space="0" w:color="auto"/>
                                    <w:bottom w:val="none" w:sz="0" w:space="0" w:color="auto"/>
                                    <w:right w:val="none" w:sz="0" w:space="0" w:color="auto"/>
                                  </w:divBdr>
                                </w:div>
                                <w:div w:id="15583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2445">
                          <w:marLeft w:val="0"/>
                          <w:marRight w:val="0"/>
                          <w:marTop w:val="0"/>
                          <w:marBottom w:val="0"/>
                          <w:divBdr>
                            <w:top w:val="none" w:sz="0" w:space="0" w:color="auto"/>
                            <w:left w:val="none" w:sz="0" w:space="0" w:color="auto"/>
                            <w:bottom w:val="none" w:sz="0" w:space="0" w:color="auto"/>
                            <w:right w:val="none" w:sz="0" w:space="0" w:color="auto"/>
                          </w:divBdr>
                          <w:divsChild>
                            <w:div w:id="791290883">
                              <w:marLeft w:val="0"/>
                              <w:marRight w:val="0"/>
                              <w:marTop w:val="0"/>
                              <w:marBottom w:val="0"/>
                              <w:divBdr>
                                <w:top w:val="none" w:sz="0" w:space="0" w:color="auto"/>
                                <w:left w:val="none" w:sz="0" w:space="0" w:color="auto"/>
                                <w:bottom w:val="none" w:sz="0" w:space="0" w:color="auto"/>
                                <w:right w:val="none" w:sz="0" w:space="0" w:color="auto"/>
                              </w:divBdr>
                              <w:divsChild>
                                <w:div w:id="3023879">
                                  <w:marLeft w:val="0"/>
                                  <w:marRight w:val="0"/>
                                  <w:marTop w:val="0"/>
                                  <w:marBottom w:val="0"/>
                                  <w:divBdr>
                                    <w:top w:val="none" w:sz="0" w:space="0" w:color="auto"/>
                                    <w:left w:val="none" w:sz="0" w:space="0" w:color="auto"/>
                                    <w:bottom w:val="none" w:sz="0" w:space="0" w:color="auto"/>
                                    <w:right w:val="none" w:sz="0" w:space="0" w:color="auto"/>
                                  </w:divBdr>
                                </w:div>
                                <w:div w:id="705175251">
                                  <w:marLeft w:val="0"/>
                                  <w:marRight w:val="0"/>
                                  <w:marTop w:val="0"/>
                                  <w:marBottom w:val="0"/>
                                  <w:divBdr>
                                    <w:top w:val="none" w:sz="0" w:space="0" w:color="auto"/>
                                    <w:left w:val="none" w:sz="0" w:space="0" w:color="auto"/>
                                    <w:bottom w:val="none" w:sz="0" w:space="0" w:color="auto"/>
                                    <w:right w:val="none" w:sz="0" w:space="0" w:color="auto"/>
                                  </w:divBdr>
                                </w:div>
                                <w:div w:id="97604021">
                                  <w:marLeft w:val="0"/>
                                  <w:marRight w:val="0"/>
                                  <w:marTop w:val="0"/>
                                  <w:marBottom w:val="0"/>
                                  <w:divBdr>
                                    <w:top w:val="none" w:sz="0" w:space="0" w:color="auto"/>
                                    <w:left w:val="none" w:sz="0" w:space="0" w:color="auto"/>
                                    <w:bottom w:val="none" w:sz="0" w:space="0" w:color="auto"/>
                                    <w:right w:val="none" w:sz="0" w:space="0" w:color="auto"/>
                                  </w:divBdr>
                                </w:div>
                                <w:div w:id="600988224">
                                  <w:marLeft w:val="0"/>
                                  <w:marRight w:val="0"/>
                                  <w:marTop w:val="0"/>
                                  <w:marBottom w:val="0"/>
                                  <w:divBdr>
                                    <w:top w:val="none" w:sz="0" w:space="0" w:color="auto"/>
                                    <w:left w:val="none" w:sz="0" w:space="0" w:color="auto"/>
                                    <w:bottom w:val="none" w:sz="0" w:space="0" w:color="auto"/>
                                    <w:right w:val="none" w:sz="0" w:space="0" w:color="auto"/>
                                  </w:divBdr>
                                </w:div>
                                <w:div w:id="1787121073">
                                  <w:marLeft w:val="0"/>
                                  <w:marRight w:val="0"/>
                                  <w:marTop w:val="0"/>
                                  <w:marBottom w:val="0"/>
                                  <w:divBdr>
                                    <w:top w:val="none" w:sz="0" w:space="0" w:color="auto"/>
                                    <w:left w:val="none" w:sz="0" w:space="0" w:color="auto"/>
                                    <w:bottom w:val="none" w:sz="0" w:space="0" w:color="auto"/>
                                    <w:right w:val="none" w:sz="0" w:space="0" w:color="auto"/>
                                  </w:divBdr>
                                </w:div>
                                <w:div w:id="663700991">
                                  <w:marLeft w:val="0"/>
                                  <w:marRight w:val="0"/>
                                  <w:marTop w:val="0"/>
                                  <w:marBottom w:val="0"/>
                                  <w:divBdr>
                                    <w:top w:val="none" w:sz="0" w:space="0" w:color="auto"/>
                                    <w:left w:val="none" w:sz="0" w:space="0" w:color="auto"/>
                                    <w:bottom w:val="none" w:sz="0" w:space="0" w:color="auto"/>
                                    <w:right w:val="none" w:sz="0" w:space="0" w:color="auto"/>
                                  </w:divBdr>
                                </w:div>
                                <w:div w:id="1953659882">
                                  <w:marLeft w:val="0"/>
                                  <w:marRight w:val="0"/>
                                  <w:marTop w:val="0"/>
                                  <w:marBottom w:val="0"/>
                                  <w:divBdr>
                                    <w:top w:val="none" w:sz="0" w:space="0" w:color="auto"/>
                                    <w:left w:val="none" w:sz="0" w:space="0" w:color="auto"/>
                                    <w:bottom w:val="none" w:sz="0" w:space="0" w:color="auto"/>
                                    <w:right w:val="none" w:sz="0" w:space="0" w:color="auto"/>
                                  </w:divBdr>
                                </w:div>
                                <w:div w:id="1825780622">
                                  <w:marLeft w:val="0"/>
                                  <w:marRight w:val="0"/>
                                  <w:marTop w:val="0"/>
                                  <w:marBottom w:val="0"/>
                                  <w:divBdr>
                                    <w:top w:val="none" w:sz="0" w:space="0" w:color="auto"/>
                                    <w:left w:val="none" w:sz="0" w:space="0" w:color="auto"/>
                                    <w:bottom w:val="none" w:sz="0" w:space="0" w:color="auto"/>
                                    <w:right w:val="none" w:sz="0" w:space="0" w:color="auto"/>
                                  </w:divBdr>
                                </w:div>
                                <w:div w:id="1452896073">
                                  <w:marLeft w:val="0"/>
                                  <w:marRight w:val="0"/>
                                  <w:marTop w:val="0"/>
                                  <w:marBottom w:val="0"/>
                                  <w:divBdr>
                                    <w:top w:val="none" w:sz="0" w:space="0" w:color="auto"/>
                                    <w:left w:val="none" w:sz="0" w:space="0" w:color="auto"/>
                                    <w:bottom w:val="none" w:sz="0" w:space="0" w:color="auto"/>
                                    <w:right w:val="none" w:sz="0" w:space="0" w:color="auto"/>
                                  </w:divBdr>
                                </w:div>
                                <w:div w:id="2091736755">
                                  <w:marLeft w:val="0"/>
                                  <w:marRight w:val="0"/>
                                  <w:marTop w:val="0"/>
                                  <w:marBottom w:val="0"/>
                                  <w:divBdr>
                                    <w:top w:val="none" w:sz="0" w:space="0" w:color="auto"/>
                                    <w:left w:val="none" w:sz="0" w:space="0" w:color="auto"/>
                                    <w:bottom w:val="none" w:sz="0" w:space="0" w:color="auto"/>
                                    <w:right w:val="none" w:sz="0" w:space="0" w:color="auto"/>
                                  </w:divBdr>
                                </w:div>
                                <w:div w:id="498931480">
                                  <w:marLeft w:val="0"/>
                                  <w:marRight w:val="0"/>
                                  <w:marTop w:val="0"/>
                                  <w:marBottom w:val="0"/>
                                  <w:divBdr>
                                    <w:top w:val="none" w:sz="0" w:space="0" w:color="auto"/>
                                    <w:left w:val="none" w:sz="0" w:space="0" w:color="auto"/>
                                    <w:bottom w:val="none" w:sz="0" w:space="0" w:color="auto"/>
                                    <w:right w:val="none" w:sz="0" w:space="0" w:color="auto"/>
                                  </w:divBdr>
                                </w:div>
                                <w:div w:id="260340368">
                                  <w:marLeft w:val="0"/>
                                  <w:marRight w:val="0"/>
                                  <w:marTop w:val="0"/>
                                  <w:marBottom w:val="0"/>
                                  <w:divBdr>
                                    <w:top w:val="none" w:sz="0" w:space="0" w:color="auto"/>
                                    <w:left w:val="none" w:sz="0" w:space="0" w:color="auto"/>
                                    <w:bottom w:val="none" w:sz="0" w:space="0" w:color="auto"/>
                                    <w:right w:val="none" w:sz="0" w:space="0" w:color="auto"/>
                                  </w:divBdr>
                                </w:div>
                                <w:div w:id="217857891">
                                  <w:marLeft w:val="0"/>
                                  <w:marRight w:val="0"/>
                                  <w:marTop w:val="0"/>
                                  <w:marBottom w:val="0"/>
                                  <w:divBdr>
                                    <w:top w:val="none" w:sz="0" w:space="0" w:color="auto"/>
                                    <w:left w:val="none" w:sz="0" w:space="0" w:color="auto"/>
                                    <w:bottom w:val="none" w:sz="0" w:space="0" w:color="auto"/>
                                    <w:right w:val="none" w:sz="0" w:space="0" w:color="auto"/>
                                  </w:divBdr>
                                </w:div>
                                <w:div w:id="1610043883">
                                  <w:marLeft w:val="0"/>
                                  <w:marRight w:val="0"/>
                                  <w:marTop w:val="0"/>
                                  <w:marBottom w:val="0"/>
                                  <w:divBdr>
                                    <w:top w:val="none" w:sz="0" w:space="0" w:color="auto"/>
                                    <w:left w:val="none" w:sz="0" w:space="0" w:color="auto"/>
                                    <w:bottom w:val="none" w:sz="0" w:space="0" w:color="auto"/>
                                    <w:right w:val="none" w:sz="0" w:space="0" w:color="auto"/>
                                  </w:divBdr>
                                </w:div>
                                <w:div w:id="1387339119">
                                  <w:marLeft w:val="0"/>
                                  <w:marRight w:val="0"/>
                                  <w:marTop w:val="0"/>
                                  <w:marBottom w:val="0"/>
                                  <w:divBdr>
                                    <w:top w:val="none" w:sz="0" w:space="0" w:color="auto"/>
                                    <w:left w:val="none" w:sz="0" w:space="0" w:color="auto"/>
                                    <w:bottom w:val="none" w:sz="0" w:space="0" w:color="auto"/>
                                    <w:right w:val="none" w:sz="0" w:space="0" w:color="auto"/>
                                  </w:divBdr>
                                </w:div>
                                <w:div w:id="955256803">
                                  <w:marLeft w:val="0"/>
                                  <w:marRight w:val="0"/>
                                  <w:marTop w:val="0"/>
                                  <w:marBottom w:val="0"/>
                                  <w:divBdr>
                                    <w:top w:val="none" w:sz="0" w:space="0" w:color="auto"/>
                                    <w:left w:val="none" w:sz="0" w:space="0" w:color="auto"/>
                                    <w:bottom w:val="none" w:sz="0" w:space="0" w:color="auto"/>
                                    <w:right w:val="none" w:sz="0" w:space="0" w:color="auto"/>
                                  </w:divBdr>
                                </w:div>
                                <w:div w:id="129131581">
                                  <w:marLeft w:val="0"/>
                                  <w:marRight w:val="0"/>
                                  <w:marTop w:val="0"/>
                                  <w:marBottom w:val="0"/>
                                  <w:divBdr>
                                    <w:top w:val="none" w:sz="0" w:space="0" w:color="auto"/>
                                    <w:left w:val="none" w:sz="0" w:space="0" w:color="auto"/>
                                    <w:bottom w:val="none" w:sz="0" w:space="0" w:color="auto"/>
                                    <w:right w:val="none" w:sz="0" w:space="0" w:color="auto"/>
                                  </w:divBdr>
                                </w:div>
                                <w:div w:id="294265156">
                                  <w:marLeft w:val="0"/>
                                  <w:marRight w:val="0"/>
                                  <w:marTop w:val="0"/>
                                  <w:marBottom w:val="0"/>
                                  <w:divBdr>
                                    <w:top w:val="none" w:sz="0" w:space="0" w:color="auto"/>
                                    <w:left w:val="none" w:sz="0" w:space="0" w:color="auto"/>
                                    <w:bottom w:val="none" w:sz="0" w:space="0" w:color="auto"/>
                                    <w:right w:val="none" w:sz="0" w:space="0" w:color="auto"/>
                                  </w:divBdr>
                                </w:div>
                                <w:div w:id="754400205">
                                  <w:marLeft w:val="0"/>
                                  <w:marRight w:val="0"/>
                                  <w:marTop w:val="0"/>
                                  <w:marBottom w:val="0"/>
                                  <w:divBdr>
                                    <w:top w:val="none" w:sz="0" w:space="0" w:color="auto"/>
                                    <w:left w:val="none" w:sz="0" w:space="0" w:color="auto"/>
                                    <w:bottom w:val="none" w:sz="0" w:space="0" w:color="auto"/>
                                    <w:right w:val="none" w:sz="0" w:space="0" w:color="auto"/>
                                  </w:divBdr>
                                </w:div>
                                <w:div w:id="783378262">
                                  <w:marLeft w:val="0"/>
                                  <w:marRight w:val="0"/>
                                  <w:marTop w:val="0"/>
                                  <w:marBottom w:val="0"/>
                                  <w:divBdr>
                                    <w:top w:val="none" w:sz="0" w:space="0" w:color="auto"/>
                                    <w:left w:val="none" w:sz="0" w:space="0" w:color="auto"/>
                                    <w:bottom w:val="none" w:sz="0" w:space="0" w:color="auto"/>
                                    <w:right w:val="none" w:sz="0" w:space="0" w:color="auto"/>
                                  </w:divBdr>
                                </w:div>
                                <w:div w:id="1861041876">
                                  <w:marLeft w:val="0"/>
                                  <w:marRight w:val="0"/>
                                  <w:marTop w:val="0"/>
                                  <w:marBottom w:val="0"/>
                                  <w:divBdr>
                                    <w:top w:val="none" w:sz="0" w:space="0" w:color="auto"/>
                                    <w:left w:val="none" w:sz="0" w:space="0" w:color="auto"/>
                                    <w:bottom w:val="none" w:sz="0" w:space="0" w:color="auto"/>
                                    <w:right w:val="none" w:sz="0" w:space="0" w:color="auto"/>
                                  </w:divBdr>
                                </w:div>
                                <w:div w:id="1697776894">
                                  <w:marLeft w:val="0"/>
                                  <w:marRight w:val="0"/>
                                  <w:marTop w:val="0"/>
                                  <w:marBottom w:val="0"/>
                                  <w:divBdr>
                                    <w:top w:val="none" w:sz="0" w:space="0" w:color="auto"/>
                                    <w:left w:val="none" w:sz="0" w:space="0" w:color="auto"/>
                                    <w:bottom w:val="none" w:sz="0" w:space="0" w:color="auto"/>
                                    <w:right w:val="none" w:sz="0" w:space="0" w:color="auto"/>
                                  </w:divBdr>
                                </w:div>
                                <w:div w:id="278029084">
                                  <w:marLeft w:val="0"/>
                                  <w:marRight w:val="0"/>
                                  <w:marTop w:val="0"/>
                                  <w:marBottom w:val="0"/>
                                  <w:divBdr>
                                    <w:top w:val="none" w:sz="0" w:space="0" w:color="auto"/>
                                    <w:left w:val="none" w:sz="0" w:space="0" w:color="auto"/>
                                    <w:bottom w:val="none" w:sz="0" w:space="0" w:color="auto"/>
                                    <w:right w:val="none" w:sz="0" w:space="0" w:color="auto"/>
                                  </w:divBdr>
                                </w:div>
                                <w:div w:id="1248463974">
                                  <w:marLeft w:val="0"/>
                                  <w:marRight w:val="0"/>
                                  <w:marTop w:val="0"/>
                                  <w:marBottom w:val="0"/>
                                  <w:divBdr>
                                    <w:top w:val="none" w:sz="0" w:space="0" w:color="auto"/>
                                    <w:left w:val="none" w:sz="0" w:space="0" w:color="auto"/>
                                    <w:bottom w:val="none" w:sz="0" w:space="0" w:color="auto"/>
                                    <w:right w:val="none" w:sz="0" w:space="0" w:color="auto"/>
                                  </w:divBdr>
                                </w:div>
                                <w:div w:id="523976631">
                                  <w:marLeft w:val="0"/>
                                  <w:marRight w:val="0"/>
                                  <w:marTop w:val="0"/>
                                  <w:marBottom w:val="0"/>
                                  <w:divBdr>
                                    <w:top w:val="none" w:sz="0" w:space="0" w:color="auto"/>
                                    <w:left w:val="none" w:sz="0" w:space="0" w:color="auto"/>
                                    <w:bottom w:val="none" w:sz="0" w:space="0" w:color="auto"/>
                                    <w:right w:val="none" w:sz="0" w:space="0" w:color="auto"/>
                                  </w:divBdr>
                                </w:div>
                                <w:div w:id="1870338916">
                                  <w:marLeft w:val="0"/>
                                  <w:marRight w:val="0"/>
                                  <w:marTop w:val="0"/>
                                  <w:marBottom w:val="0"/>
                                  <w:divBdr>
                                    <w:top w:val="none" w:sz="0" w:space="0" w:color="auto"/>
                                    <w:left w:val="none" w:sz="0" w:space="0" w:color="auto"/>
                                    <w:bottom w:val="none" w:sz="0" w:space="0" w:color="auto"/>
                                    <w:right w:val="none" w:sz="0" w:space="0" w:color="auto"/>
                                  </w:divBdr>
                                </w:div>
                                <w:div w:id="1529566786">
                                  <w:marLeft w:val="0"/>
                                  <w:marRight w:val="0"/>
                                  <w:marTop w:val="0"/>
                                  <w:marBottom w:val="0"/>
                                  <w:divBdr>
                                    <w:top w:val="none" w:sz="0" w:space="0" w:color="auto"/>
                                    <w:left w:val="none" w:sz="0" w:space="0" w:color="auto"/>
                                    <w:bottom w:val="none" w:sz="0" w:space="0" w:color="auto"/>
                                    <w:right w:val="none" w:sz="0" w:space="0" w:color="auto"/>
                                  </w:divBdr>
                                </w:div>
                                <w:div w:id="1077632330">
                                  <w:marLeft w:val="0"/>
                                  <w:marRight w:val="0"/>
                                  <w:marTop w:val="0"/>
                                  <w:marBottom w:val="0"/>
                                  <w:divBdr>
                                    <w:top w:val="none" w:sz="0" w:space="0" w:color="auto"/>
                                    <w:left w:val="none" w:sz="0" w:space="0" w:color="auto"/>
                                    <w:bottom w:val="none" w:sz="0" w:space="0" w:color="auto"/>
                                    <w:right w:val="none" w:sz="0" w:space="0" w:color="auto"/>
                                  </w:divBdr>
                                </w:div>
                                <w:div w:id="314534209">
                                  <w:marLeft w:val="0"/>
                                  <w:marRight w:val="0"/>
                                  <w:marTop w:val="0"/>
                                  <w:marBottom w:val="0"/>
                                  <w:divBdr>
                                    <w:top w:val="none" w:sz="0" w:space="0" w:color="auto"/>
                                    <w:left w:val="none" w:sz="0" w:space="0" w:color="auto"/>
                                    <w:bottom w:val="none" w:sz="0" w:space="0" w:color="auto"/>
                                    <w:right w:val="none" w:sz="0" w:space="0" w:color="auto"/>
                                  </w:divBdr>
                                </w:div>
                                <w:div w:id="146821567">
                                  <w:marLeft w:val="0"/>
                                  <w:marRight w:val="0"/>
                                  <w:marTop w:val="0"/>
                                  <w:marBottom w:val="0"/>
                                  <w:divBdr>
                                    <w:top w:val="none" w:sz="0" w:space="0" w:color="auto"/>
                                    <w:left w:val="none" w:sz="0" w:space="0" w:color="auto"/>
                                    <w:bottom w:val="none" w:sz="0" w:space="0" w:color="auto"/>
                                    <w:right w:val="none" w:sz="0" w:space="0" w:color="auto"/>
                                  </w:divBdr>
                                </w:div>
                                <w:div w:id="1038512934">
                                  <w:marLeft w:val="0"/>
                                  <w:marRight w:val="0"/>
                                  <w:marTop w:val="0"/>
                                  <w:marBottom w:val="0"/>
                                  <w:divBdr>
                                    <w:top w:val="none" w:sz="0" w:space="0" w:color="auto"/>
                                    <w:left w:val="none" w:sz="0" w:space="0" w:color="auto"/>
                                    <w:bottom w:val="none" w:sz="0" w:space="0" w:color="auto"/>
                                    <w:right w:val="none" w:sz="0" w:space="0" w:color="auto"/>
                                  </w:divBdr>
                                </w:div>
                                <w:div w:id="423766475">
                                  <w:marLeft w:val="0"/>
                                  <w:marRight w:val="0"/>
                                  <w:marTop w:val="0"/>
                                  <w:marBottom w:val="0"/>
                                  <w:divBdr>
                                    <w:top w:val="none" w:sz="0" w:space="0" w:color="auto"/>
                                    <w:left w:val="none" w:sz="0" w:space="0" w:color="auto"/>
                                    <w:bottom w:val="none" w:sz="0" w:space="0" w:color="auto"/>
                                    <w:right w:val="none" w:sz="0" w:space="0" w:color="auto"/>
                                  </w:divBdr>
                                </w:div>
                                <w:div w:id="1700622792">
                                  <w:marLeft w:val="0"/>
                                  <w:marRight w:val="0"/>
                                  <w:marTop w:val="0"/>
                                  <w:marBottom w:val="0"/>
                                  <w:divBdr>
                                    <w:top w:val="none" w:sz="0" w:space="0" w:color="auto"/>
                                    <w:left w:val="none" w:sz="0" w:space="0" w:color="auto"/>
                                    <w:bottom w:val="none" w:sz="0" w:space="0" w:color="auto"/>
                                    <w:right w:val="none" w:sz="0" w:space="0" w:color="auto"/>
                                  </w:divBdr>
                                </w:div>
                                <w:div w:id="725759664">
                                  <w:marLeft w:val="0"/>
                                  <w:marRight w:val="0"/>
                                  <w:marTop w:val="0"/>
                                  <w:marBottom w:val="0"/>
                                  <w:divBdr>
                                    <w:top w:val="none" w:sz="0" w:space="0" w:color="auto"/>
                                    <w:left w:val="none" w:sz="0" w:space="0" w:color="auto"/>
                                    <w:bottom w:val="none" w:sz="0" w:space="0" w:color="auto"/>
                                    <w:right w:val="none" w:sz="0" w:space="0" w:color="auto"/>
                                  </w:divBdr>
                                </w:div>
                                <w:div w:id="236212904">
                                  <w:marLeft w:val="0"/>
                                  <w:marRight w:val="0"/>
                                  <w:marTop w:val="0"/>
                                  <w:marBottom w:val="0"/>
                                  <w:divBdr>
                                    <w:top w:val="none" w:sz="0" w:space="0" w:color="auto"/>
                                    <w:left w:val="none" w:sz="0" w:space="0" w:color="auto"/>
                                    <w:bottom w:val="none" w:sz="0" w:space="0" w:color="auto"/>
                                    <w:right w:val="none" w:sz="0" w:space="0" w:color="auto"/>
                                  </w:divBdr>
                                </w:div>
                                <w:div w:id="559362811">
                                  <w:marLeft w:val="0"/>
                                  <w:marRight w:val="0"/>
                                  <w:marTop w:val="0"/>
                                  <w:marBottom w:val="0"/>
                                  <w:divBdr>
                                    <w:top w:val="none" w:sz="0" w:space="0" w:color="auto"/>
                                    <w:left w:val="none" w:sz="0" w:space="0" w:color="auto"/>
                                    <w:bottom w:val="none" w:sz="0" w:space="0" w:color="auto"/>
                                    <w:right w:val="none" w:sz="0" w:space="0" w:color="auto"/>
                                  </w:divBdr>
                                </w:div>
                                <w:div w:id="1307471351">
                                  <w:marLeft w:val="0"/>
                                  <w:marRight w:val="0"/>
                                  <w:marTop w:val="0"/>
                                  <w:marBottom w:val="0"/>
                                  <w:divBdr>
                                    <w:top w:val="none" w:sz="0" w:space="0" w:color="auto"/>
                                    <w:left w:val="none" w:sz="0" w:space="0" w:color="auto"/>
                                    <w:bottom w:val="none" w:sz="0" w:space="0" w:color="auto"/>
                                    <w:right w:val="none" w:sz="0" w:space="0" w:color="auto"/>
                                  </w:divBdr>
                                </w:div>
                                <w:div w:id="1145971259">
                                  <w:marLeft w:val="0"/>
                                  <w:marRight w:val="0"/>
                                  <w:marTop w:val="0"/>
                                  <w:marBottom w:val="0"/>
                                  <w:divBdr>
                                    <w:top w:val="none" w:sz="0" w:space="0" w:color="auto"/>
                                    <w:left w:val="none" w:sz="0" w:space="0" w:color="auto"/>
                                    <w:bottom w:val="none" w:sz="0" w:space="0" w:color="auto"/>
                                    <w:right w:val="none" w:sz="0" w:space="0" w:color="auto"/>
                                  </w:divBdr>
                                </w:div>
                                <w:div w:id="883713139">
                                  <w:marLeft w:val="0"/>
                                  <w:marRight w:val="0"/>
                                  <w:marTop w:val="0"/>
                                  <w:marBottom w:val="0"/>
                                  <w:divBdr>
                                    <w:top w:val="none" w:sz="0" w:space="0" w:color="auto"/>
                                    <w:left w:val="none" w:sz="0" w:space="0" w:color="auto"/>
                                    <w:bottom w:val="none" w:sz="0" w:space="0" w:color="auto"/>
                                    <w:right w:val="none" w:sz="0" w:space="0" w:color="auto"/>
                                  </w:divBdr>
                                </w:div>
                                <w:div w:id="1049572191">
                                  <w:marLeft w:val="0"/>
                                  <w:marRight w:val="0"/>
                                  <w:marTop w:val="0"/>
                                  <w:marBottom w:val="0"/>
                                  <w:divBdr>
                                    <w:top w:val="none" w:sz="0" w:space="0" w:color="auto"/>
                                    <w:left w:val="none" w:sz="0" w:space="0" w:color="auto"/>
                                    <w:bottom w:val="none" w:sz="0" w:space="0" w:color="auto"/>
                                    <w:right w:val="none" w:sz="0" w:space="0" w:color="auto"/>
                                  </w:divBdr>
                                </w:div>
                                <w:div w:id="1811097639">
                                  <w:marLeft w:val="0"/>
                                  <w:marRight w:val="0"/>
                                  <w:marTop w:val="0"/>
                                  <w:marBottom w:val="0"/>
                                  <w:divBdr>
                                    <w:top w:val="none" w:sz="0" w:space="0" w:color="auto"/>
                                    <w:left w:val="none" w:sz="0" w:space="0" w:color="auto"/>
                                    <w:bottom w:val="none" w:sz="0" w:space="0" w:color="auto"/>
                                    <w:right w:val="none" w:sz="0" w:space="0" w:color="auto"/>
                                  </w:divBdr>
                                </w:div>
                                <w:div w:id="1874489611">
                                  <w:marLeft w:val="0"/>
                                  <w:marRight w:val="0"/>
                                  <w:marTop w:val="0"/>
                                  <w:marBottom w:val="0"/>
                                  <w:divBdr>
                                    <w:top w:val="none" w:sz="0" w:space="0" w:color="auto"/>
                                    <w:left w:val="none" w:sz="0" w:space="0" w:color="auto"/>
                                    <w:bottom w:val="none" w:sz="0" w:space="0" w:color="auto"/>
                                    <w:right w:val="none" w:sz="0" w:space="0" w:color="auto"/>
                                  </w:divBdr>
                                </w:div>
                                <w:div w:id="1725986227">
                                  <w:marLeft w:val="0"/>
                                  <w:marRight w:val="0"/>
                                  <w:marTop w:val="0"/>
                                  <w:marBottom w:val="0"/>
                                  <w:divBdr>
                                    <w:top w:val="none" w:sz="0" w:space="0" w:color="auto"/>
                                    <w:left w:val="none" w:sz="0" w:space="0" w:color="auto"/>
                                    <w:bottom w:val="none" w:sz="0" w:space="0" w:color="auto"/>
                                    <w:right w:val="none" w:sz="0" w:space="0" w:color="auto"/>
                                  </w:divBdr>
                                </w:div>
                                <w:div w:id="1876501944">
                                  <w:marLeft w:val="0"/>
                                  <w:marRight w:val="0"/>
                                  <w:marTop w:val="0"/>
                                  <w:marBottom w:val="0"/>
                                  <w:divBdr>
                                    <w:top w:val="none" w:sz="0" w:space="0" w:color="auto"/>
                                    <w:left w:val="none" w:sz="0" w:space="0" w:color="auto"/>
                                    <w:bottom w:val="none" w:sz="0" w:space="0" w:color="auto"/>
                                    <w:right w:val="none" w:sz="0" w:space="0" w:color="auto"/>
                                  </w:divBdr>
                                </w:div>
                                <w:div w:id="473378919">
                                  <w:marLeft w:val="0"/>
                                  <w:marRight w:val="0"/>
                                  <w:marTop w:val="0"/>
                                  <w:marBottom w:val="0"/>
                                  <w:divBdr>
                                    <w:top w:val="none" w:sz="0" w:space="0" w:color="auto"/>
                                    <w:left w:val="none" w:sz="0" w:space="0" w:color="auto"/>
                                    <w:bottom w:val="none" w:sz="0" w:space="0" w:color="auto"/>
                                    <w:right w:val="none" w:sz="0" w:space="0" w:color="auto"/>
                                  </w:divBdr>
                                </w:div>
                                <w:div w:id="1857958386">
                                  <w:marLeft w:val="0"/>
                                  <w:marRight w:val="0"/>
                                  <w:marTop w:val="0"/>
                                  <w:marBottom w:val="0"/>
                                  <w:divBdr>
                                    <w:top w:val="none" w:sz="0" w:space="0" w:color="auto"/>
                                    <w:left w:val="none" w:sz="0" w:space="0" w:color="auto"/>
                                    <w:bottom w:val="none" w:sz="0" w:space="0" w:color="auto"/>
                                    <w:right w:val="none" w:sz="0" w:space="0" w:color="auto"/>
                                  </w:divBdr>
                                </w:div>
                                <w:div w:id="742066928">
                                  <w:marLeft w:val="0"/>
                                  <w:marRight w:val="0"/>
                                  <w:marTop w:val="0"/>
                                  <w:marBottom w:val="0"/>
                                  <w:divBdr>
                                    <w:top w:val="none" w:sz="0" w:space="0" w:color="auto"/>
                                    <w:left w:val="none" w:sz="0" w:space="0" w:color="auto"/>
                                    <w:bottom w:val="none" w:sz="0" w:space="0" w:color="auto"/>
                                    <w:right w:val="none" w:sz="0" w:space="0" w:color="auto"/>
                                  </w:divBdr>
                                </w:div>
                                <w:div w:id="532153473">
                                  <w:marLeft w:val="0"/>
                                  <w:marRight w:val="0"/>
                                  <w:marTop w:val="0"/>
                                  <w:marBottom w:val="0"/>
                                  <w:divBdr>
                                    <w:top w:val="none" w:sz="0" w:space="0" w:color="auto"/>
                                    <w:left w:val="none" w:sz="0" w:space="0" w:color="auto"/>
                                    <w:bottom w:val="none" w:sz="0" w:space="0" w:color="auto"/>
                                    <w:right w:val="none" w:sz="0" w:space="0" w:color="auto"/>
                                  </w:divBdr>
                                </w:div>
                                <w:div w:id="1440687443">
                                  <w:marLeft w:val="0"/>
                                  <w:marRight w:val="0"/>
                                  <w:marTop w:val="0"/>
                                  <w:marBottom w:val="0"/>
                                  <w:divBdr>
                                    <w:top w:val="none" w:sz="0" w:space="0" w:color="auto"/>
                                    <w:left w:val="none" w:sz="0" w:space="0" w:color="auto"/>
                                    <w:bottom w:val="none" w:sz="0" w:space="0" w:color="auto"/>
                                    <w:right w:val="none" w:sz="0" w:space="0" w:color="auto"/>
                                  </w:divBdr>
                                </w:div>
                                <w:div w:id="1932422474">
                                  <w:marLeft w:val="0"/>
                                  <w:marRight w:val="0"/>
                                  <w:marTop w:val="0"/>
                                  <w:marBottom w:val="0"/>
                                  <w:divBdr>
                                    <w:top w:val="none" w:sz="0" w:space="0" w:color="auto"/>
                                    <w:left w:val="none" w:sz="0" w:space="0" w:color="auto"/>
                                    <w:bottom w:val="none" w:sz="0" w:space="0" w:color="auto"/>
                                    <w:right w:val="none" w:sz="0" w:space="0" w:color="auto"/>
                                  </w:divBdr>
                                </w:div>
                                <w:div w:id="1693876030">
                                  <w:marLeft w:val="0"/>
                                  <w:marRight w:val="0"/>
                                  <w:marTop w:val="0"/>
                                  <w:marBottom w:val="0"/>
                                  <w:divBdr>
                                    <w:top w:val="none" w:sz="0" w:space="0" w:color="auto"/>
                                    <w:left w:val="none" w:sz="0" w:space="0" w:color="auto"/>
                                    <w:bottom w:val="none" w:sz="0" w:space="0" w:color="auto"/>
                                    <w:right w:val="none" w:sz="0" w:space="0" w:color="auto"/>
                                  </w:divBdr>
                                </w:div>
                                <w:div w:id="478306462">
                                  <w:marLeft w:val="0"/>
                                  <w:marRight w:val="0"/>
                                  <w:marTop w:val="0"/>
                                  <w:marBottom w:val="0"/>
                                  <w:divBdr>
                                    <w:top w:val="none" w:sz="0" w:space="0" w:color="auto"/>
                                    <w:left w:val="none" w:sz="0" w:space="0" w:color="auto"/>
                                    <w:bottom w:val="none" w:sz="0" w:space="0" w:color="auto"/>
                                    <w:right w:val="none" w:sz="0" w:space="0" w:color="auto"/>
                                  </w:divBdr>
                                </w:div>
                                <w:div w:id="755369083">
                                  <w:marLeft w:val="0"/>
                                  <w:marRight w:val="0"/>
                                  <w:marTop w:val="0"/>
                                  <w:marBottom w:val="0"/>
                                  <w:divBdr>
                                    <w:top w:val="none" w:sz="0" w:space="0" w:color="auto"/>
                                    <w:left w:val="none" w:sz="0" w:space="0" w:color="auto"/>
                                    <w:bottom w:val="none" w:sz="0" w:space="0" w:color="auto"/>
                                    <w:right w:val="none" w:sz="0" w:space="0" w:color="auto"/>
                                  </w:divBdr>
                                </w:div>
                                <w:div w:id="1914117782">
                                  <w:marLeft w:val="0"/>
                                  <w:marRight w:val="0"/>
                                  <w:marTop w:val="0"/>
                                  <w:marBottom w:val="0"/>
                                  <w:divBdr>
                                    <w:top w:val="none" w:sz="0" w:space="0" w:color="auto"/>
                                    <w:left w:val="none" w:sz="0" w:space="0" w:color="auto"/>
                                    <w:bottom w:val="none" w:sz="0" w:space="0" w:color="auto"/>
                                    <w:right w:val="none" w:sz="0" w:space="0" w:color="auto"/>
                                  </w:divBdr>
                                </w:div>
                                <w:div w:id="2019379733">
                                  <w:marLeft w:val="0"/>
                                  <w:marRight w:val="0"/>
                                  <w:marTop w:val="0"/>
                                  <w:marBottom w:val="0"/>
                                  <w:divBdr>
                                    <w:top w:val="none" w:sz="0" w:space="0" w:color="auto"/>
                                    <w:left w:val="none" w:sz="0" w:space="0" w:color="auto"/>
                                    <w:bottom w:val="none" w:sz="0" w:space="0" w:color="auto"/>
                                    <w:right w:val="none" w:sz="0" w:space="0" w:color="auto"/>
                                  </w:divBdr>
                                </w:div>
                                <w:div w:id="779571648">
                                  <w:marLeft w:val="0"/>
                                  <w:marRight w:val="0"/>
                                  <w:marTop w:val="0"/>
                                  <w:marBottom w:val="0"/>
                                  <w:divBdr>
                                    <w:top w:val="none" w:sz="0" w:space="0" w:color="auto"/>
                                    <w:left w:val="none" w:sz="0" w:space="0" w:color="auto"/>
                                    <w:bottom w:val="none" w:sz="0" w:space="0" w:color="auto"/>
                                    <w:right w:val="none" w:sz="0" w:space="0" w:color="auto"/>
                                  </w:divBdr>
                                </w:div>
                                <w:div w:id="15171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440">
                          <w:marLeft w:val="0"/>
                          <w:marRight w:val="0"/>
                          <w:marTop w:val="0"/>
                          <w:marBottom w:val="0"/>
                          <w:divBdr>
                            <w:top w:val="none" w:sz="0" w:space="0" w:color="auto"/>
                            <w:left w:val="none" w:sz="0" w:space="0" w:color="auto"/>
                            <w:bottom w:val="none" w:sz="0" w:space="0" w:color="auto"/>
                            <w:right w:val="none" w:sz="0" w:space="0" w:color="auto"/>
                          </w:divBdr>
                          <w:divsChild>
                            <w:div w:id="534005997">
                              <w:marLeft w:val="0"/>
                              <w:marRight w:val="0"/>
                              <w:marTop w:val="0"/>
                              <w:marBottom w:val="0"/>
                              <w:divBdr>
                                <w:top w:val="none" w:sz="0" w:space="0" w:color="auto"/>
                                <w:left w:val="none" w:sz="0" w:space="0" w:color="auto"/>
                                <w:bottom w:val="none" w:sz="0" w:space="0" w:color="auto"/>
                                <w:right w:val="none" w:sz="0" w:space="0" w:color="auto"/>
                              </w:divBdr>
                              <w:divsChild>
                                <w:div w:id="588854574">
                                  <w:marLeft w:val="0"/>
                                  <w:marRight w:val="0"/>
                                  <w:marTop w:val="0"/>
                                  <w:marBottom w:val="0"/>
                                  <w:divBdr>
                                    <w:top w:val="none" w:sz="0" w:space="0" w:color="auto"/>
                                    <w:left w:val="none" w:sz="0" w:space="0" w:color="auto"/>
                                    <w:bottom w:val="none" w:sz="0" w:space="0" w:color="auto"/>
                                    <w:right w:val="none" w:sz="0" w:space="0" w:color="auto"/>
                                  </w:divBdr>
                                </w:div>
                                <w:div w:id="1309822942">
                                  <w:marLeft w:val="0"/>
                                  <w:marRight w:val="0"/>
                                  <w:marTop w:val="0"/>
                                  <w:marBottom w:val="0"/>
                                  <w:divBdr>
                                    <w:top w:val="none" w:sz="0" w:space="0" w:color="auto"/>
                                    <w:left w:val="none" w:sz="0" w:space="0" w:color="auto"/>
                                    <w:bottom w:val="none" w:sz="0" w:space="0" w:color="auto"/>
                                    <w:right w:val="none" w:sz="0" w:space="0" w:color="auto"/>
                                  </w:divBdr>
                                </w:div>
                                <w:div w:id="252402235">
                                  <w:marLeft w:val="0"/>
                                  <w:marRight w:val="0"/>
                                  <w:marTop w:val="0"/>
                                  <w:marBottom w:val="0"/>
                                  <w:divBdr>
                                    <w:top w:val="none" w:sz="0" w:space="0" w:color="auto"/>
                                    <w:left w:val="none" w:sz="0" w:space="0" w:color="auto"/>
                                    <w:bottom w:val="none" w:sz="0" w:space="0" w:color="auto"/>
                                    <w:right w:val="none" w:sz="0" w:space="0" w:color="auto"/>
                                  </w:divBdr>
                                </w:div>
                                <w:div w:id="564806185">
                                  <w:marLeft w:val="0"/>
                                  <w:marRight w:val="0"/>
                                  <w:marTop w:val="0"/>
                                  <w:marBottom w:val="0"/>
                                  <w:divBdr>
                                    <w:top w:val="none" w:sz="0" w:space="0" w:color="auto"/>
                                    <w:left w:val="none" w:sz="0" w:space="0" w:color="auto"/>
                                    <w:bottom w:val="none" w:sz="0" w:space="0" w:color="auto"/>
                                    <w:right w:val="none" w:sz="0" w:space="0" w:color="auto"/>
                                  </w:divBdr>
                                </w:div>
                                <w:div w:id="879518386">
                                  <w:marLeft w:val="0"/>
                                  <w:marRight w:val="0"/>
                                  <w:marTop w:val="0"/>
                                  <w:marBottom w:val="0"/>
                                  <w:divBdr>
                                    <w:top w:val="none" w:sz="0" w:space="0" w:color="auto"/>
                                    <w:left w:val="none" w:sz="0" w:space="0" w:color="auto"/>
                                    <w:bottom w:val="none" w:sz="0" w:space="0" w:color="auto"/>
                                    <w:right w:val="none" w:sz="0" w:space="0" w:color="auto"/>
                                  </w:divBdr>
                                </w:div>
                                <w:div w:id="1518538881">
                                  <w:marLeft w:val="0"/>
                                  <w:marRight w:val="0"/>
                                  <w:marTop w:val="0"/>
                                  <w:marBottom w:val="0"/>
                                  <w:divBdr>
                                    <w:top w:val="none" w:sz="0" w:space="0" w:color="auto"/>
                                    <w:left w:val="none" w:sz="0" w:space="0" w:color="auto"/>
                                    <w:bottom w:val="none" w:sz="0" w:space="0" w:color="auto"/>
                                    <w:right w:val="none" w:sz="0" w:space="0" w:color="auto"/>
                                  </w:divBdr>
                                </w:div>
                                <w:div w:id="798573727">
                                  <w:marLeft w:val="0"/>
                                  <w:marRight w:val="0"/>
                                  <w:marTop w:val="0"/>
                                  <w:marBottom w:val="0"/>
                                  <w:divBdr>
                                    <w:top w:val="none" w:sz="0" w:space="0" w:color="auto"/>
                                    <w:left w:val="none" w:sz="0" w:space="0" w:color="auto"/>
                                    <w:bottom w:val="none" w:sz="0" w:space="0" w:color="auto"/>
                                    <w:right w:val="none" w:sz="0" w:space="0" w:color="auto"/>
                                  </w:divBdr>
                                </w:div>
                                <w:div w:id="423957136">
                                  <w:marLeft w:val="0"/>
                                  <w:marRight w:val="0"/>
                                  <w:marTop w:val="0"/>
                                  <w:marBottom w:val="0"/>
                                  <w:divBdr>
                                    <w:top w:val="none" w:sz="0" w:space="0" w:color="auto"/>
                                    <w:left w:val="none" w:sz="0" w:space="0" w:color="auto"/>
                                    <w:bottom w:val="none" w:sz="0" w:space="0" w:color="auto"/>
                                    <w:right w:val="none" w:sz="0" w:space="0" w:color="auto"/>
                                  </w:divBdr>
                                </w:div>
                                <w:div w:id="933057228">
                                  <w:marLeft w:val="0"/>
                                  <w:marRight w:val="0"/>
                                  <w:marTop w:val="0"/>
                                  <w:marBottom w:val="0"/>
                                  <w:divBdr>
                                    <w:top w:val="none" w:sz="0" w:space="0" w:color="auto"/>
                                    <w:left w:val="none" w:sz="0" w:space="0" w:color="auto"/>
                                    <w:bottom w:val="none" w:sz="0" w:space="0" w:color="auto"/>
                                    <w:right w:val="none" w:sz="0" w:space="0" w:color="auto"/>
                                  </w:divBdr>
                                </w:div>
                                <w:div w:id="136269868">
                                  <w:marLeft w:val="0"/>
                                  <w:marRight w:val="0"/>
                                  <w:marTop w:val="0"/>
                                  <w:marBottom w:val="0"/>
                                  <w:divBdr>
                                    <w:top w:val="none" w:sz="0" w:space="0" w:color="auto"/>
                                    <w:left w:val="none" w:sz="0" w:space="0" w:color="auto"/>
                                    <w:bottom w:val="none" w:sz="0" w:space="0" w:color="auto"/>
                                    <w:right w:val="none" w:sz="0" w:space="0" w:color="auto"/>
                                  </w:divBdr>
                                </w:div>
                                <w:div w:id="1316302832">
                                  <w:marLeft w:val="0"/>
                                  <w:marRight w:val="0"/>
                                  <w:marTop w:val="0"/>
                                  <w:marBottom w:val="0"/>
                                  <w:divBdr>
                                    <w:top w:val="none" w:sz="0" w:space="0" w:color="auto"/>
                                    <w:left w:val="none" w:sz="0" w:space="0" w:color="auto"/>
                                    <w:bottom w:val="none" w:sz="0" w:space="0" w:color="auto"/>
                                    <w:right w:val="none" w:sz="0" w:space="0" w:color="auto"/>
                                  </w:divBdr>
                                </w:div>
                                <w:div w:id="531961827">
                                  <w:marLeft w:val="0"/>
                                  <w:marRight w:val="0"/>
                                  <w:marTop w:val="0"/>
                                  <w:marBottom w:val="0"/>
                                  <w:divBdr>
                                    <w:top w:val="none" w:sz="0" w:space="0" w:color="auto"/>
                                    <w:left w:val="none" w:sz="0" w:space="0" w:color="auto"/>
                                    <w:bottom w:val="none" w:sz="0" w:space="0" w:color="auto"/>
                                    <w:right w:val="none" w:sz="0" w:space="0" w:color="auto"/>
                                  </w:divBdr>
                                </w:div>
                                <w:div w:id="1861550853">
                                  <w:marLeft w:val="0"/>
                                  <w:marRight w:val="0"/>
                                  <w:marTop w:val="0"/>
                                  <w:marBottom w:val="0"/>
                                  <w:divBdr>
                                    <w:top w:val="none" w:sz="0" w:space="0" w:color="auto"/>
                                    <w:left w:val="none" w:sz="0" w:space="0" w:color="auto"/>
                                    <w:bottom w:val="none" w:sz="0" w:space="0" w:color="auto"/>
                                    <w:right w:val="none" w:sz="0" w:space="0" w:color="auto"/>
                                  </w:divBdr>
                                </w:div>
                                <w:div w:id="1382746841">
                                  <w:marLeft w:val="0"/>
                                  <w:marRight w:val="0"/>
                                  <w:marTop w:val="0"/>
                                  <w:marBottom w:val="0"/>
                                  <w:divBdr>
                                    <w:top w:val="none" w:sz="0" w:space="0" w:color="auto"/>
                                    <w:left w:val="none" w:sz="0" w:space="0" w:color="auto"/>
                                    <w:bottom w:val="none" w:sz="0" w:space="0" w:color="auto"/>
                                    <w:right w:val="none" w:sz="0" w:space="0" w:color="auto"/>
                                  </w:divBdr>
                                </w:div>
                                <w:div w:id="976453316">
                                  <w:marLeft w:val="0"/>
                                  <w:marRight w:val="0"/>
                                  <w:marTop w:val="0"/>
                                  <w:marBottom w:val="0"/>
                                  <w:divBdr>
                                    <w:top w:val="none" w:sz="0" w:space="0" w:color="auto"/>
                                    <w:left w:val="none" w:sz="0" w:space="0" w:color="auto"/>
                                    <w:bottom w:val="none" w:sz="0" w:space="0" w:color="auto"/>
                                    <w:right w:val="none" w:sz="0" w:space="0" w:color="auto"/>
                                  </w:divBdr>
                                </w:div>
                                <w:div w:id="1391734172">
                                  <w:marLeft w:val="0"/>
                                  <w:marRight w:val="0"/>
                                  <w:marTop w:val="0"/>
                                  <w:marBottom w:val="0"/>
                                  <w:divBdr>
                                    <w:top w:val="none" w:sz="0" w:space="0" w:color="auto"/>
                                    <w:left w:val="none" w:sz="0" w:space="0" w:color="auto"/>
                                    <w:bottom w:val="none" w:sz="0" w:space="0" w:color="auto"/>
                                    <w:right w:val="none" w:sz="0" w:space="0" w:color="auto"/>
                                  </w:divBdr>
                                </w:div>
                                <w:div w:id="1024399558">
                                  <w:marLeft w:val="0"/>
                                  <w:marRight w:val="0"/>
                                  <w:marTop w:val="0"/>
                                  <w:marBottom w:val="0"/>
                                  <w:divBdr>
                                    <w:top w:val="none" w:sz="0" w:space="0" w:color="auto"/>
                                    <w:left w:val="none" w:sz="0" w:space="0" w:color="auto"/>
                                    <w:bottom w:val="none" w:sz="0" w:space="0" w:color="auto"/>
                                    <w:right w:val="none" w:sz="0" w:space="0" w:color="auto"/>
                                  </w:divBdr>
                                </w:div>
                                <w:div w:id="2040469239">
                                  <w:marLeft w:val="0"/>
                                  <w:marRight w:val="0"/>
                                  <w:marTop w:val="0"/>
                                  <w:marBottom w:val="0"/>
                                  <w:divBdr>
                                    <w:top w:val="none" w:sz="0" w:space="0" w:color="auto"/>
                                    <w:left w:val="none" w:sz="0" w:space="0" w:color="auto"/>
                                    <w:bottom w:val="none" w:sz="0" w:space="0" w:color="auto"/>
                                    <w:right w:val="none" w:sz="0" w:space="0" w:color="auto"/>
                                  </w:divBdr>
                                </w:div>
                                <w:div w:id="1520534">
                                  <w:marLeft w:val="0"/>
                                  <w:marRight w:val="0"/>
                                  <w:marTop w:val="0"/>
                                  <w:marBottom w:val="0"/>
                                  <w:divBdr>
                                    <w:top w:val="none" w:sz="0" w:space="0" w:color="auto"/>
                                    <w:left w:val="none" w:sz="0" w:space="0" w:color="auto"/>
                                    <w:bottom w:val="none" w:sz="0" w:space="0" w:color="auto"/>
                                    <w:right w:val="none" w:sz="0" w:space="0" w:color="auto"/>
                                  </w:divBdr>
                                </w:div>
                                <w:div w:id="369889689">
                                  <w:marLeft w:val="0"/>
                                  <w:marRight w:val="0"/>
                                  <w:marTop w:val="0"/>
                                  <w:marBottom w:val="0"/>
                                  <w:divBdr>
                                    <w:top w:val="none" w:sz="0" w:space="0" w:color="auto"/>
                                    <w:left w:val="none" w:sz="0" w:space="0" w:color="auto"/>
                                    <w:bottom w:val="none" w:sz="0" w:space="0" w:color="auto"/>
                                    <w:right w:val="none" w:sz="0" w:space="0" w:color="auto"/>
                                  </w:divBdr>
                                </w:div>
                                <w:div w:id="422531215">
                                  <w:marLeft w:val="0"/>
                                  <w:marRight w:val="0"/>
                                  <w:marTop w:val="0"/>
                                  <w:marBottom w:val="0"/>
                                  <w:divBdr>
                                    <w:top w:val="none" w:sz="0" w:space="0" w:color="auto"/>
                                    <w:left w:val="none" w:sz="0" w:space="0" w:color="auto"/>
                                    <w:bottom w:val="none" w:sz="0" w:space="0" w:color="auto"/>
                                    <w:right w:val="none" w:sz="0" w:space="0" w:color="auto"/>
                                  </w:divBdr>
                                </w:div>
                                <w:div w:id="626930012">
                                  <w:marLeft w:val="0"/>
                                  <w:marRight w:val="0"/>
                                  <w:marTop w:val="0"/>
                                  <w:marBottom w:val="0"/>
                                  <w:divBdr>
                                    <w:top w:val="none" w:sz="0" w:space="0" w:color="auto"/>
                                    <w:left w:val="none" w:sz="0" w:space="0" w:color="auto"/>
                                    <w:bottom w:val="none" w:sz="0" w:space="0" w:color="auto"/>
                                    <w:right w:val="none" w:sz="0" w:space="0" w:color="auto"/>
                                  </w:divBdr>
                                </w:div>
                                <w:div w:id="462965146">
                                  <w:marLeft w:val="0"/>
                                  <w:marRight w:val="0"/>
                                  <w:marTop w:val="0"/>
                                  <w:marBottom w:val="0"/>
                                  <w:divBdr>
                                    <w:top w:val="none" w:sz="0" w:space="0" w:color="auto"/>
                                    <w:left w:val="none" w:sz="0" w:space="0" w:color="auto"/>
                                    <w:bottom w:val="none" w:sz="0" w:space="0" w:color="auto"/>
                                    <w:right w:val="none" w:sz="0" w:space="0" w:color="auto"/>
                                  </w:divBdr>
                                </w:div>
                                <w:div w:id="1237782626">
                                  <w:marLeft w:val="0"/>
                                  <w:marRight w:val="0"/>
                                  <w:marTop w:val="0"/>
                                  <w:marBottom w:val="0"/>
                                  <w:divBdr>
                                    <w:top w:val="none" w:sz="0" w:space="0" w:color="auto"/>
                                    <w:left w:val="none" w:sz="0" w:space="0" w:color="auto"/>
                                    <w:bottom w:val="none" w:sz="0" w:space="0" w:color="auto"/>
                                    <w:right w:val="none" w:sz="0" w:space="0" w:color="auto"/>
                                  </w:divBdr>
                                </w:div>
                                <w:div w:id="197161765">
                                  <w:marLeft w:val="0"/>
                                  <w:marRight w:val="0"/>
                                  <w:marTop w:val="0"/>
                                  <w:marBottom w:val="0"/>
                                  <w:divBdr>
                                    <w:top w:val="none" w:sz="0" w:space="0" w:color="auto"/>
                                    <w:left w:val="none" w:sz="0" w:space="0" w:color="auto"/>
                                    <w:bottom w:val="none" w:sz="0" w:space="0" w:color="auto"/>
                                    <w:right w:val="none" w:sz="0" w:space="0" w:color="auto"/>
                                  </w:divBdr>
                                </w:div>
                                <w:div w:id="117259032">
                                  <w:marLeft w:val="0"/>
                                  <w:marRight w:val="0"/>
                                  <w:marTop w:val="0"/>
                                  <w:marBottom w:val="0"/>
                                  <w:divBdr>
                                    <w:top w:val="none" w:sz="0" w:space="0" w:color="auto"/>
                                    <w:left w:val="none" w:sz="0" w:space="0" w:color="auto"/>
                                    <w:bottom w:val="none" w:sz="0" w:space="0" w:color="auto"/>
                                    <w:right w:val="none" w:sz="0" w:space="0" w:color="auto"/>
                                  </w:divBdr>
                                </w:div>
                                <w:div w:id="374669837">
                                  <w:marLeft w:val="0"/>
                                  <w:marRight w:val="0"/>
                                  <w:marTop w:val="0"/>
                                  <w:marBottom w:val="0"/>
                                  <w:divBdr>
                                    <w:top w:val="none" w:sz="0" w:space="0" w:color="auto"/>
                                    <w:left w:val="none" w:sz="0" w:space="0" w:color="auto"/>
                                    <w:bottom w:val="none" w:sz="0" w:space="0" w:color="auto"/>
                                    <w:right w:val="none" w:sz="0" w:space="0" w:color="auto"/>
                                  </w:divBdr>
                                </w:div>
                                <w:div w:id="767774727">
                                  <w:marLeft w:val="0"/>
                                  <w:marRight w:val="0"/>
                                  <w:marTop w:val="0"/>
                                  <w:marBottom w:val="0"/>
                                  <w:divBdr>
                                    <w:top w:val="none" w:sz="0" w:space="0" w:color="auto"/>
                                    <w:left w:val="none" w:sz="0" w:space="0" w:color="auto"/>
                                    <w:bottom w:val="none" w:sz="0" w:space="0" w:color="auto"/>
                                    <w:right w:val="none" w:sz="0" w:space="0" w:color="auto"/>
                                  </w:divBdr>
                                </w:div>
                                <w:div w:id="1132092058">
                                  <w:marLeft w:val="0"/>
                                  <w:marRight w:val="0"/>
                                  <w:marTop w:val="0"/>
                                  <w:marBottom w:val="0"/>
                                  <w:divBdr>
                                    <w:top w:val="none" w:sz="0" w:space="0" w:color="auto"/>
                                    <w:left w:val="none" w:sz="0" w:space="0" w:color="auto"/>
                                    <w:bottom w:val="none" w:sz="0" w:space="0" w:color="auto"/>
                                    <w:right w:val="none" w:sz="0" w:space="0" w:color="auto"/>
                                  </w:divBdr>
                                </w:div>
                                <w:div w:id="1585456574">
                                  <w:marLeft w:val="0"/>
                                  <w:marRight w:val="0"/>
                                  <w:marTop w:val="0"/>
                                  <w:marBottom w:val="0"/>
                                  <w:divBdr>
                                    <w:top w:val="none" w:sz="0" w:space="0" w:color="auto"/>
                                    <w:left w:val="none" w:sz="0" w:space="0" w:color="auto"/>
                                    <w:bottom w:val="none" w:sz="0" w:space="0" w:color="auto"/>
                                    <w:right w:val="none" w:sz="0" w:space="0" w:color="auto"/>
                                  </w:divBdr>
                                </w:div>
                                <w:div w:id="140312711">
                                  <w:marLeft w:val="0"/>
                                  <w:marRight w:val="0"/>
                                  <w:marTop w:val="0"/>
                                  <w:marBottom w:val="0"/>
                                  <w:divBdr>
                                    <w:top w:val="none" w:sz="0" w:space="0" w:color="auto"/>
                                    <w:left w:val="none" w:sz="0" w:space="0" w:color="auto"/>
                                    <w:bottom w:val="none" w:sz="0" w:space="0" w:color="auto"/>
                                    <w:right w:val="none" w:sz="0" w:space="0" w:color="auto"/>
                                  </w:divBdr>
                                </w:div>
                                <w:div w:id="1096099614">
                                  <w:marLeft w:val="0"/>
                                  <w:marRight w:val="0"/>
                                  <w:marTop w:val="0"/>
                                  <w:marBottom w:val="0"/>
                                  <w:divBdr>
                                    <w:top w:val="none" w:sz="0" w:space="0" w:color="auto"/>
                                    <w:left w:val="none" w:sz="0" w:space="0" w:color="auto"/>
                                    <w:bottom w:val="none" w:sz="0" w:space="0" w:color="auto"/>
                                    <w:right w:val="none" w:sz="0" w:space="0" w:color="auto"/>
                                  </w:divBdr>
                                </w:div>
                                <w:div w:id="847868946">
                                  <w:marLeft w:val="0"/>
                                  <w:marRight w:val="0"/>
                                  <w:marTop w:val="0"/>
                                  <w:marBottom w:val="0"/>
                                  <w:divBdr>
                                    <w:top w:val="none" w:sz="0" w:space="0" w:color="auto"/>
                                    <w:left w:val="none" w:sz="0" w:space="0" w:color="auto"/>
                                    <w:bottom w:val="none" w:sz="0" w:space="0" w:color="auto"/>
                                    <w:right w:val="none" w:sz="0" w:space="0" w:color="auto"/>
                                  </w:divBdr>
                                </w:div>
                                <w:div w:id="2107652223">
                                  <w:marLeft w:val="0"/>
                                  <w:marRight w:val="0"/>
                                  <w:marTop w:val="0"/>
                                  <w:marBottom w:val="0"/>
                                  <w:divBdr>
                                    <w:top w:val="none" w:sz="0" w:space="0" w:color="auto"/>
                                    <w:left w:val="none" w:sz="0" w:space="0" w:color="auto"/>
                                    <w:bottom w:val="none" w:sz="0" w:space="0" w:color="auto"/>
                                    <w:right w:val="none" w:sz="0" w:space="0" w:color="auto"/>
                                  </w:divBdr>
                                </w:div>
                                <w:div w:id="2113279562">
                                  <w:marLeft w:val="0"/>
                                  <w:marRight w:val="0"/>
                                  <w:marTop w:val="0"/>
                                  <w:marBottom w:val="0"/>
                                  <w:divBdr>
                                    <w:top w:val="none" w:sz="0" w:space="0" w:color="auto"/>
                                    <w:left w:val="none" w:sz="0" w:space="0" w:color="auto"/>
                                    <w:bottom w:val="none" w:sz="0" w:space="0" w:color="auto"/>
                                    <w:right w:val="none" w:sz="0" w:space="0" w:color="auto"/>
                                  </w:divBdr>
                                </w:div>
                                <w:div w:id="339237861">
                                  <w:marLeft w:val="0"/>
                                  <w:marRight w:val="0"/>
                                  <w:marTop w:val="0"/>
                                  <w:marBottom w:val="0"/>
                                  <w:divBdr>
                                    <w:top w:val="none" w:sz="0" w:space="0" w:color="auto"/>
                                    <w:left w:val="none" w:sz="0" w:space="0" w:color="auto"/>
                                    <w:bottom w:val="none" w:sz="0" w:space="0" w:color="auto"/>
                                    <w:right w:val="none" w:sz="0" w:space="0" w:color="auto"/>
                                  </w:divBdr>
                                </w:div>
                                <w:div w:id="208037724">
                                  <w:marLeft w:val="0"/>
                                  <w:marRight w:val="0"/>
                                  <w:marTop w:val="0"/>
                                  <w:marBottom w:val="0"/>
                                  <w:divBdr>
                                    <w:top w:val="none" w:sz="0" w:space="0" w:color="auto"/>
                                    <w:left w:val="none" w:sz="0" w:space="0" w:color="auto"/>
                                    <w:bottom w:val="none" w:sz="0" w:space="0" w:color="auto"/>
                                    <w:right w:val="none" w:sz="0" w:space="0" w:color="auto"/>
                                  </w:divBdr>
                                </w:div>
                                <w:div w:id="1349603447">
                                  <w:marLeft w:val="0"/>
                                  <w:marRight w:val="0"/>
                                  <w:marTop w:val="0"/>
                                  <w:marBottom w:val="0"/>
                                  <w:divBdr>
                                    <w:top w:val="none" w:sz="0" w:space="0" w:color="auto"/>
                                    <w:left w:val="none" w:sz="0" w:space="0" w:color="auto"/>
                                    <w:bottom w:val="none" w:sz="0" w:space="0" w:color="auto"/>
                                    <w:right w:val="none" w:sz="0" w:space="0" w:color="auto"/>
                                  </w:divBdr>
                                </w:div>
                                <w:div w:id="403768637">
                                  <w:marLeft w:val="0"/>
                                  <w:marRight w:val="0"/>
                                  <w:marTop w:val="0"/>
                                  <w:marBottom w:val="0"/>
                                  <w:divBdr>
                                    <w:top w:val="none" w:sz="0" w:space="0" w:color="auto"/>
                                    <w:left w:val="none" w:sz="0" w:space="0" w:color="auto"/>
                                    <w:bottom w:val="none" w:sz="0" w:space="0" w:color="auto"/>
                                    <w:right w:val="none" w:sz="0" w:space="0" w:color="auto"/>
                                  </w:divBdr>
                                </w:div>
                                <w:div w:id="2140878017">
                                  <w:marLeft w:val="0"/>
                                  <w:marRight w:val="0"/>
                                  <w:marTop w:val="0"/>
                                  <w:marBottom w:val="0"/>
                                  <w:divBdr>
                                    <w:top w:val="none" w:sz="0" w:space="0" w:color="auto"/>
                                    <w:left w:val="none" w:sz="0" w:space="0" w:color="auto"/>
                                    <w:bottom w:val="none" w:sz="0" w:space="0" w:color="auto"/>
                                    <w:right w:val="none" w:sz="0" w:space="0" w:color="auto"/>
                                  </w:divBdr>
                                </w:div>
                                <w:div w:id="1863322486">
                                  <w:marLeft w:val="0"/>
                                  <w:marRight w:val="0"/>
                                  <w:marTop w:val="0"/>
                                  <w:marBottom w:val="0"/>
                                  <w:divBdr>
                                    <w:top w:val="none" w:sz="0" w:space="0" w:color="auto"/>
                                    <w:left w:val="none" w:sz="0" w:space="0" w:color="auto"/>
                                    <w:bottom w:val="none" w:sz="0" w:space="0" w:color="auto"/>
                                    <w:right w:val="none" w:sz="0" w:space="0" w:color="auto"/>
                                  </w:divBdr>
                                </w:div>
                                <w:div w:id="1267158981">
                                  <w:marLeft w:val="0"/>
                                  <w:marRight w:val="0"/>
                                  <w:marTop w:val="0"/>
                                  <w:marBottom w:val="0"/>
                                  <w:divBdr>
                                    <w:top w:val="none" w:sz="0" w:space="0" w:color="auto"/>
                                    <w:left w:val="none" w:sz="0" w:space="0" w:color="auto"/>
                                    <w:bottom w:val="none" w:sz="0" w:space="0" w:color="auto"/>
                                    <w:right w:val="none" w:sz="0" w:space="0" w:color="auto"/>
                                  </w:divBdr>
                                </w:div>
                                <w:div w:id="1408069212">
                                  <w:marLeft w:val="0"/>
                                  <w:marRight w:val="0"/>
                                  <w:marTop w:val="0"/>
                                  <w:marBottom w:val="0"/>
                                  <w:divBdr>
                                    <w:top w:val="none" w:sz="0" w:space="0" w:color="auto"/>
                                    <w:left w:val="none" w:sz="0" w:space="0" w:color="auto"/>
                                    <w:bottom w:val="none" w:sz="0" w:space="0" w:color="auto"/>
                                    <w:right w:val="none" w:sz="0" w:space="0" w:color="auto"/>
                                  </w:divBdr>
                                </w:div>
                                <w:div w:id="1646620754">
                                  <w:marLeft w:val="0"/>
                                  <w:marRight w:val="0"/>
                                  <w:marTop w:val="0"/>
                                  <w:marBottom w:val="0"/>
                                  <w:divBdr>
                                    <w:top w:val="none" w:sz="0" w:space="0" w:color="auto"/>
                                    <w:left w:val="none" w:sz="0" w:space="0" w:color="auto"/>
                                    <w:bottom w:val="none" w:sz="0" w:space="0" w:color="auto"/>
                                    <w:right w:val="none" w:sz="0" w:space="0" w:color="auto"/>
                                  </w:divBdr>
                                </w:div>
                                <w:div w:id="418210888">
                                  <w:marLeft w:val="0"/>
                                  <w:marRight w:val="0"/>
                                  <w:marTop w:val="0"/>
                                  <w:marBottom w:val="0"/>
                                  <w:divBdr>
                                    <w:top w:val="none" w:sz="0" w:space="0" w:color="auto"/>
                                    <w:left w:val="none" w:sz="0" w:space="0" w:color="auto"/>
                                    <w:bottom w:val="none" w:sz="0" w:space="0" w:color="auto"/>
                                    <w:right w:val="none" w:sz="0" w:space="0" w:color="auto"/>
                                  </w:divBdr>
                                </w:div>
                                <w:div w:id="1124809107">
                                  <w:marLeft w:val="0"/>
                                  <w:marRight w:val="0"/>
                                  <w:marTop w:val="0"/>
                                  <w:marBottom w:val="0"/>
                                  <w:divBdr>
                                    <w:top w:val="none" w:sz="0" w:space="0" w:color="auto"/>
                                    <w:left w:val="none" w:sz="0" w:space="0" w:color="auto"/>
                                    <w:bottom w:val="none" w:sz="0" w:space="0" w:color="auto"/>
                                    <w:right w:val="none" w:sz="0" w:space="0" w:color="auto"/>
                                  </w:divBdr>
                                </w:div>
                                <w:div w:id="1578634601">
                                  <w:marLeft w:val="0"/>
                                  <w:marRight w:val="0"/>
                                  <w:marTop w:val="0"/>
                                  <w:marBottom w:val="0"/>
                                  <w:divBdr>
                                    <w:top w:val="none" w:sz="0" w:space="0" w:color="auto"/>
                                    <w:left w:val="none" w:sz="0" w:space="0" w:color="auto"/>
                                    <w:bottom w:val="none" w:sz="0" w:space="0" w:color="auto"/>
                                    <w:right w:val="none" w:sz="0" w:space="0" w:color="auto"/>
                                  </w:divBdr>
                                </w:div>
                                <w:div w:id="253981495">
                                  <w:marLeft w:val="0"/>
                                  <w:marRight w:val="0"/>
                                  <w:marTop w:val="0"/>
                                  <w:marBottom w:val="0"/>
                                  <w:divBdr>
                                    <w:top w:val="none" w:sz="0" w:space="0" w:color="auto"/>
                                    <w:left w:val="none" w:sz="0" w:space="0" w:color="auto"/>
                                    <w:bottom w:val="none" w:sz="0" w:space="0" w:color="auto"/>
                                    <w:right w:val="none" w:sz="0" w:space="0" w:color="auto"/>
                                  </w:divBdr>
                                </w:div>
                                <w:div w:id="700014051">
                                  <w:marLeft w:val="0"/>
                                  <w:marRight w:val="0"/>
                                  <w:marTop w:val="0"/>
                                  <w:marBottom w:val="0"/>
                                  <w:divBdr>
                                    <w:top w:val="none" w:sz="0" w:space="0" w:color="auto"/>
                                    <w:left w:val="none" w:sz="0" w:space="0" w:color="auto"/>
                                    <w:bottom w:val="none" w:sz="0" w:space="0" w:color="auto"/>
                                    <w:right w:val="none" w:sz="0" w:space="0" w:color="auto"/>
                                  </w:divBdr>
                                </w:div>
                                <w:div w:id="1847089138">
                                  <w:marLeft w:val="0"/>
                                  <w:marRight w:val="0"/>
                                  <w:marTop w:val="0"/>
                                  <w:marBottom w:val="0"/>
                                  <w:divBdr>
                                    <w:top w:val="none" w:sz="0" w:space="0" w:color="auto"/>
                                    <w:left w:val="none" w:sz="0" w:space="0" w:color="auto"/>
                                    <w:bottom w:val="none" w:sz="0" w:space="0" w:color="auto"/>
                                    <w:right w:val="none" w:sz="0" w:space="0" w:color="auto"/>
                                  </w:divBdr>
                                </w:div>
                                <w:div w:id="2007004590">
                                  <w:marLeft w:val="0"/>
                                  <w:marRight w:val="0"/>
                                  <w:marTop w:val="0"/>
                                  <w:marBottom w:val="0"/>
                                  <w:divBdr>
                                    <w:top w:val="none" w:sz="0" w:space="0" w:color="auto"/>
                                    <w:left w:val="none" w:sz="0" w:space="0" w:color="auto"/>
                                    <w:bottom w:val="none" w:sz="0" w:space="0" w:color="auto"/>
                                    <w:right w:val="none" w:sz="0" w:space="0" w:color="auto"/>
                                  </w:divBdr>
                                </w:div>
                                <w:div w:id="1144734661">
                                  <w:marLeft w:val="0"/>
                                  <w:marRight w:val="0"/>
                                  <w:marTop w:val="0"/>
                                  <w:marBottom w:val="0"/>
                                  <w:divBdr>
                                    <w:top w:val="none" w:sz="0" w:space="0" w:color="auto"/>
                                    <w:left w:val="none" w:sz="0" w:space="0" w:color="auto"/>
                                    <w:bottom w:val="none" w:sz="0" w:space="0" w:color="auto"/>
                                    <w:right w:val="none" w:sz="0" w:space="0" w:color="auto"/>
                                  </w:divBdr>
                                </w:div>
                                <w:div w:id="1783304442">
                                  <w:marLeft w:val="0"/>
                                  <w:marRight w:val="0"/>
                                  <w:marTop w:val="0"/>
                                  <w:marBottom w:val="0"/>
                                  <w:divBdr>
                                    <w:top w:val="none" w:sz="0" w:space="0" w:color="auto"/>
                                    <w:left w:val="none" w:sz="0" w:space="0" w:color="auto"/>
                                    <w:bottom w:val="none" w:sz="0" w:space="0" w:color="auto"/>
                                    <w:right w:val="none" w:sz="0" w:space="0" w:color="auto"/>
                                  </w:divBdr>
                                </w:div>
                                <w:div w:id="1093554327">
                                  <w:marLeft w:val="0"/>
                                  <w:marRight w:val="0"/>
                                  <w:marTop w:val="0"/>
                                  <w:marBottom w:val="0"/>
                                  <w:divBdr>
                                    <w:top w:val="none" w:sz="0" w:space="0" w:color="auto"/>
                                    <w:left w:val="none" w:sz="0" w:space="0" w:color="auto"/>
                                    <w:bottom w:val="none" w:sz="0" w:space="0" w:color="auto"/>
                                    <w:right w:val="none" w:sz="0" w:space="0" w:color="auto"/>
                                  </w:divBdr>
                                </w:div>
                                <w:div w:id="1602185313">
                                  <w:marLeft w:val="0"/>
                                  <w:marRight w:val="0"/>
                                  <w:marTop w:val="0"/>
                                  <w:marBottom w:val="0"/>
                                  <w:divBdr>
                                    <w:top w:val="none" w:sz="0" w:space="0" w:color="auto"/>
                                    <w:left w:val="none" w:sz="0" w:space="0" w:color="auto"/>
                                    <w:bottom w:val="none" w:sz="0" w:space="0" w:color="auto"/>
                                    <w:right w:val="none" w:sz="0" w:space="0" w:color="auto"/>
                                  </w:divBdr>
                                </w:div>
                                <w:div w:id="17481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4670055">
      <w:bodyDiv w:val="1"/>
      <w:marLeft w:val="0"/>
      <w:marRight w:val="0"/>
      <w:marTop w:val="0"/>
      <w:marBottom w:val="0"/>
      <w:divBdr>
        <w:top w:val="none" w:sz="0" w:space="0" w:color="auto"/>
        <w:left w:val="none" w:sz="0" w:space="0" w:color="auto"/>
        <w:bottom w:val="none" w:sz="0" w:space="0" w:color="auto"/>
        <w:right w:val="none" w:sz="0" w:space="0" w:color="auto"/>
      </w:divBdr>
    </w:div>
    <w:div w:id="112466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0.emf"/><Relationship Id="rId26" Type="http://schemas.openxmlformats.org/officeDocument/2006/relationships/hyperlink" Target="http://www.ipyme.org/temas/empresas/tramites/irm.htm" TargetMode="External"/><Relationship Id="rId3" Type="http://schemas.microsoft.com/office/2007/relationships/stylesWithEffects" Target="stylesWithEffects.xml"/><Relationship Id="rId21" Type="http://schemas.openxmlformats.org/officeDocument/2006/relationships/image" Target="media/image13.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hyperlink" Target="http://www.ipyme.org/temas/empresas/tramites/cif.htm" TargetMode="External"/><Relationship Id="rId2" Type="http://schemas.openxmlformats.org/officeDocument/2006/relationships/styles" Target="styles.xml"/><Relationship Id="rId16" Type="http://schemas.openxmlformats.org/officeDocument/2006/relationships/hyperlink" Target="http://www.leganes.org/portal/RecursosWeb/DOCUMENTOS/1/0_41676_1.pdf" TargetMode="External"/><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hyperlink" Target="http://www.rmc.es/" TargetMode="External"/><Relationship Id="rId11" Type="http://schemas.openxmlformats.org/officeDocument/2006/relationships/image" Target="media/image5.png"/><Relationship Id="rId24" Type="http://schemas.openxmlformats.org/officeDocument/2006/relationships/hyperlink" Target="http://www.ipyme.org/temas/empresas/tramites/itp.htm"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ipyme.org/temas/empresas/tramites/oep.ht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hyperlink" Target="http://www.ipyme.org/temas/empresas/tramites/cnn.htm"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TotalTime>
  <Pages>34</Pages>
  <Words>8346</Words>
  <Characters>45909</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dc:creator>
  <cp:lastModifiedBy>Oscar</cp:lastModifiedBy>
  <cp:revision>7</cp:revision>
  <dcterms:created xsi:type="dcterms:W3CDTF">2013-03-03T11:33:00Z</dcterms:created>
  <dcterms:modified xsi:type="dcterms:W3CDTF">2013-03-07T09:54:00Z</dcterms:modified>
</cp:coreProperties>
</file>